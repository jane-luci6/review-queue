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f5a6230ef0c9ea9eeff6a44ddf207669010710"/>
    <w:p>
      <w:pPr>
        <w:pStyle w:val="1"/>
      </w:pPr>
      <w:r>
        <w:t xml:space="preserve">10-05 Osage Case Study</w:t>
      </w:r>
    </w:p>
    <w:bookmarkStart w:id="20" w:name="X95a85d7ca40c4ebbc9c814633c841614b590ade"/>
    <w:p>
      <w:pPr>
        <w:pStyle w:val="6"/>
      </w:pPr>
      <w:r>
        <w:t xml:space="preserve">2026-10-05 13:56:25</w:t>
      </w:r>
    </w:p>
    <w:p>
      <w:pPr>
        <w:pStyle w:val="FirstParagraph"/>
      </w:pPr>
      <w:r>
        <w:rPr>
          <w:b/>
          <w:bCs/>
        </w:rPr>
        <w:t xml:space="preserve">00:00:01 Speaker 1</w:t>
      </w:r>
      <w:r>
        <w:br/>
      </w:r>
      <w:r>
        <w:t xml:space="preserve">That’s what it’s supposed to do.</w:t>
      </w:r>
    </w:p>
    <w:p>
      <w:pPr>
        <w:pStyle w:val="a2"/>
      </w:pPr>
      <w:r>
        <w:rPr>
          <w:b/>
          <w:bCs/>
        </w:rPr>
        <w:t xml:space="preserve">00:00:02 Speaker 2</w:t>
      </w:r>
      <w:r>
        <w:br/>
      </w:r>
      <w:r>
        <w:t xml:space="preserve">And then you can move it if you let go of the controls. It just stops wherever it’s at.</w:t>
      </w:r>
    </w:p>
    <w:p>
      <w:pPr>
        <w:pStyle w:val="a2"/>
      </w:pPr>
      <w:r>
        <w:rPr>
          <w:b/>
          <w:bCs/>
        </w:rPr>
        <w:t xml:space="preserve">00:00:06 Speaker 1</w:t>
      </w:r>
      <w:r>
        <w:br/>
      </w:r>
      <w:r>
        <w:t xml:space="preserve">Just holds itself. I’m still figuring out. But Nick did say he was like, you can fly it off a cliff, and I don’t care. So I just need to find a place to go.</w:t>
      </w:r>
    </w:p>
    <w:p>
      <w:pPr>
        <w:pStyle w:val="a2"/>
      </w:pPr>
      <w:r>
        <w:rPr>
          <w:b/>
          <w:bCs/>
        </w:rPr>
        <w:t xml:space="preserve">00:00:19 Speaker 2</w:t>
      </w:r>
      <w:r>
        <w:br/>
      </w:r>
      <w:r>
        <w:t xml:space="preserve">Get better at it. Mine won’t even launch here.</w:t>
      </w:r>
    </w:p>
    <w:p>
      <w:pPr>
        <w:pStyle w:val="a2"/>
      </w:pPr>
      <w:r>
        <w:rPr>
          <w:b/>
          <w:bCs/>
        </w:rPr>
        <w:t xml:space="preserve">00:00:22 Speaker 1</w:t>
      </w:r>
      <w:r>
        <w:br/>
      </w:r>
      <w:r>
        <w:t xml:space="preserve">Oh, really? They won’t let you, huh? That one’s older. I wonder if that’s why.</w:t>
      </w:r>
    </w:p>
    <w:p>
      <w:pPr>
        <w:pStyle w:val="a2"/>
      </w:pPr>
      <w:r>
        <w:rPr>
          <w:b/>
          <w:bCs/>
        </w:rPr>
        <w:t xml:space="preserve">00:00:29 Speaker 2</w:t>
      </w:r>
      <w:r>
        <w:br/>
      </w:r>
      <w:r>
        <w:t xml:space="preserve">It says restricted area.</w:t>
      </w:r>
    </w:p>
    <w:p>
      <w:pPr>
        <w:pStyle w:val="a2"/>
      </w:pPr>
      <w:r>
        <w:rPr>
          <w:b/>
          <w:bCs/>
        </w:rPr>
        <w:t xml:space="preserve">00:00:31 Speaker 1</w:t>
      </w:r>
      <w:r>
        <w:br/>
      </w:r>
      <w:r>
        <w:t xml:space="preserve">Don’t fly it here. Don’t fly it. It still does.</w:t>
      </w:r>
    </w:p>
    <w:p>
      <w:pPr>
        <w:pStyle w:val="a2"/>
      </w:pPr>
      <w:r>
        <w:rPr>
          <w:b/>
          <w:bCs/>
        </w:rPr>
        <w:t xml:space="preserve">00:00:39 Speaker 2</w:t>
      </w:r>
      <w:r>
        <w:br/>
      </w:r>
      <w:r>
        <w:t xml:space="preserve">Don’t mind that. It won’t even if it takes off. It’ll come right back down. Land. Tic Tacs. Dr Pepper Tic Tacs.</w:t>
      </w:r>
    </w:p>
    <w:p>
      <w:pPr>
        <w:pStyle w:val="a2"/>
      </w:pPr>
      <w:r>
        <w:rPr>
          <w:b/>
          <w:bCs/>
        </w:rPr>
        <w:t xml:space="preserve">00:00:46 Speaker 1</w:t>
      </w:r>
      <w:r>
        <w:br/>
      </w:r>
      <w:r>
        <w:t xml:space="preserve">Ryan needs to come. Hey Brian. Want some Dr Pepper Tic Tacs?</w:t>
      </w:r>
    </w:p>
    <w:p>
      <w:pPr>
        <w:pStyle w:val="a2"/>
      </w:pPr>
      <w:r>
        <w:rPr>
          <w:b/>
          <w:bCs/>
        </w:rPr>
        <w:t xml:space="preserve">00:00:56 Speaker 2</w:t>
      </w:r>
      <w:r>
        <w:br/>
      </w:r>
      <w:r>
        <w:t xml:space="preserve">No. You do. Come here. You do. I don’t have this one.</w:t>
      </w:r>
    </w:p>
    <w:p>
      <w:pPr>
        <w:pStyle w:val="a2"/>
      </w:pPr>
      <w:r>
        <w:rPr>
          <w:b/>
          <w:bCs/>
        </w:rPr>
        <w:t xml:space="preserve">00:01:00 Speaker 1</w:t>
      </w:r>
      <w:r>
        <w:br/>
      </w:r>
      <w:r>
        <w:t xml:space="preserve">I bought this case of them because I couldn’t get just one online, and I was like,</w:t>
      </w:r>
      <w:r>
        <w:t xml:space="preserve"> </w:t>
      </w:r>
      <w:r>
        <w:t xml:space="preserve">‘I’m gonna like them.’</w:t>
      </w:r>
      <w:r>
        <w:t xml:space="preserve"> </w:t>
      </w:r>
      <w:r>
        <w:t xml:space="preserve">So I bought this huge case. Now I have like five of them a day. I just have this massive case of. Actually, we could use you maybe too. For talking about Osage. Osage. Ivanka. Osage. Yeah. Well, yes. So tell me how many locations we’re in now.</w:t>
      </w:r>
    </w:p>
    <w:p>
      <w:pPr>
        <w:pStyle w:val="a2"/>
      </w:pPr>
      <w:r>
        <w:rPr>
          <w:b/>
          <w:bCs/>
        </w:rPr>
        <w:t xml:space="preserve">00:01:30 Speaker 2</w:t>
      </w:r>
      <w:r>
        <w:br/>
      </w:r>
      <w:r>
        <w:t xml:space="preserve">I think we’re in all of them, but one or two.</w:t>
      </w:r>
    </w:p>
    <w:p>
      <w:pPr>
        <w:pStyle w:val="a2"/>
      </w:pPr>
      <w:r>
        <w:rPr>
          <w:b/>
          <w:bCs/>
        </w:rPr>
        <w:t xml:space="preserve">00:01:35 Speaker 1</w:t>
      </w:r>
      <w:r>
        <w:br/>
      </w:r>
      <w:r>
        <w:t xml:space="preserve">In Oklahoma, are they all in Oklahoma.</w:t>
      </w:r>
    </w:p>
    <w:p>
      <w:pPr>
        <w:pStyle w:val="a2"/>
      </w:pPr>
      <w:r>
        <w:rPr>
          <w:b/>
          <w:bCs/>
        </w:rPr>
        <w:t xml:space="preserve">00:01:37 Speaker 2</w:t>
      </w:r>
      <w:r>
        <w:br/>
      </w:r>
      <w:r>
        <w:t xml:space="preserve">As far.</w:t>
      </w:r>
    </w:p>
    <w:p>
      <w:pPr>
        <w:pStyle w:val="a2"/>
      </w:pPr>
      <w:r>
        <w:rPr>
          <w:b/>
          <w:bCs/>
        </w:rPr>
        <w:t xml:space="preserve">00:01:40 Speaker 3</w:t>
      </w:r>
      <w:r>
        <w:br/>
      </w:r>
      <w:r>
        <w:t xml:space="preserve">As I know, that’s high school. I’ve only been to the one. I’d say you’ve probably only been to one.</w:t>
      </w:r>
    </w:p>
    <w:p>
      <w:pPr>
        <w:pStyle w:val="a2"/>
      </w:pPr>
      <w:r>
        <w:rPr>
          <w:b/>
          <w:bCs/>
        </w:rPr>
        <w:t xml:space="preserve">00:01:48 Speaker 1</w:t>
      </w:r>
      <w:r>
        <w:br/>
      </w:r>
      <w:r>
        <w:t xml:space="preserve">Only been to one. That’s so. Is that the one we did this year? Are there more that we?</w:t>
      </w:r>
    </w:p>
    <w:p>
      <w:pPr>
        <w:pStyle w:val="a2"/>
      </w:pPr>
      <w:r>
        <w:rPr>
          <w:b/>
          <w:bCs/>
        </w:rPr>
        <w:t xml:space="preserve">00:01:53 Speaker 2</w:t>
      </w:r>
      <w:r>
        <w:br/>
      </w:r>
      <w:r>
        <w:t xml:space="preserve">The longest I’ve been to so far. We’re heading to Tulsa to the main one.</w:t>
      </w:r>
    </w:p>
    <w:p>
      <w:pPr>
        <w:pStyle w:val="a2"/>
      </w:pPr>
      <w:r>
        <w:rPr>
          <w:b/>
          <w:bCs/>
        </w:rPr>
        <w:t xml:space="preserve">00:01:57 Speaker 1</w:t>
      </w:r>
      <w:r>
        <w:br/>
      </w:r>
      <w:r>
        <w:t xml:space="preserve">That’s where the event center is. I’m gonna try and get out for that one because that’ll be our first event center officially. It will be fun when I’m there. I’ll buy that. Do you know what we’re targeting for that?</w:t>
      </w:r>
    </w:p>
    <w:p>
      <w:pPr>
        <w:pStyle w:val="a2"/>
      </w:pPr>
      <w:r>
        <w:rPr>
          <w:b/>
          <w:bCs/>
        </w:rPr>
        <w:t xml:space="preserve">00:02:17 Speaker 3</w:t>
      </w:r>
      <w:r>
        <w:br/>
      </w:r>
      <w:r>
        <w:t xml:space="preserve">For the event center, that is our scary.</w:t>
      </w:r>
    </w:p>
    <w:p>
      <w:pPr>
        <w:pStyle w:val="a2"/>
      </w:pPr>
      <w:r>
        <w:rPr>
          <w:b/>
          <w:bCs/>
        </w:rPr>
        <w:t xml:space="preserve">00:02:21 Speaker 2</w:t>
      </w:r>
      <w:r>
        <w:br/>
      </w:r>
      <w:r>
        <w:t xml:space="preserve">That’s part of the scary schedule that’s coming up.</w:t>
      </w:r>
    </w:p>
    <w:p>
      <w:pPr>
        <w:pStyle w:val="a2"/>
      </w:pPr>
      <w:r>
        <w:rPr>
          <w:b/>
          <w:bCs/>
        </w:rPr>
        <w:t xml:space="preserve">00:02:24 Speaker 1</w:t>
      </w:r>
      <w:r>
        <w:br/>
      </w:r>
      <w:r>
        <w:t xml:space="preserve">Cramming everything in before the end of the year.</w:t>
      </w:r>
    </w:p>
    <w:p>
      <w:pPr>
        <w:pStyle w:val="a2"/>
      </w:pPr>
      <w:r>
        <w:rPr>
          <w:b/>
          <w:bCs/>
        </w:rPr>
        <w:t xml:space="preserve">00:02:26 Speaker 2</w:t>
      </w:r>
      <w:r>
        <w:br/>
      </w:r>
      <w:r>
        <w:t xml:space="preserve">I know it’s happening this year, but I don’t know when. It’s another big LED one.</w:t>
      </w:r>
    </w:p>
    <w:p>
      <w:pPr>
        <w:pStyle w:val="a2"/>
      </w:pPr>
      <w:r>
        <w:rPr>
          <w:b/>
          <w:bCs/>
        </w:rPr>
        <w:t xml:space="preserve">00:02:31 Speaker 3</w:t>
      </w:r>
      <w:r>
        <w:br/>
      </w:r>
      <w:r>
        <w:t xml:space="preserve">It’s a couple LEDs. Hopefully, it’s not that three wall shift and stuff.</w:t>
      </w:r>
    </w:p>
    <w:p>
      <w:pPr>
        <w:pStyle w:val="a2"/>
      </w:pPr>
      <w:r>
        <w:rPr>
          <w:b/>
          <w:bCs/>
        </w:rPr>
        <w:t xml:space="preserve">00:02:36 Speaker 2</w:t>
      </w:r>
      <w:r>
        <w:br/>
      </w:r>
      <w:r>
        <w:t xml:space="preserve">I don’t think it’s anything like that.</w:t>
      </w:r>
    </w:p>
    <w:p>
      <w:pPr>
        <w:pStyle w:val="a2"/>
      </w:pPr>
      <w:r>
        <w:rPr>
          <w:b/>
          <w:bCs/>
        </w:rPr>
        <w:t xml:space="preserve">00:02:40 Speaker 1</w:t>
      </w:r>
      <w:r>
        <w:br/>
      </w:r>
      <w:r>
        <w:t xml:space="preserve">So let’s focus on Osage Panca because we’ve been out there a couple of times.</w:t>
      </w:r>
    </w:p>
    <w:p>
      <w:pPr>
        <w:pStyle w:val="a2"/>
      </w:pPr>
      <w:r>
        <w:rPr>
          <w:b/>
          <w:bCs/>
        </w:rPr>
        <w:t xml:space="preserve">00:02:44 Speaker 3</w:t>
      </w:r>
      <w:r>
        <w:br/>
      </w:r>
      <w:r>
        <w:t xml:space="preserve">Twice this year.</w:t>
      </w:r>
    </w:p>
    <w:p>
      <w:pPr>
        <w:pStyle w:val="a2"/>
      </w:pPr>
      <w:r>
        <w:rPr>
          <w:b/>
          <w:bCs/>
        </w:rPr>
        <w:t xml:space="preserve">00:02:45 Speaker 1</w:t>
      </w:r>
      <w:r>
        <w:br/>
      </w:r>
      <w:r>
        <w:t xml:space="preserve">Twice. When did we put Lucy in there.</w:t>
      </w:r>
    </w:p>
    <w:p>
      <w:pPr>
        <w:pStyle w:val="a2"/>
      </w:pPr>
      <w:r>
        <w:rPr>
          <w:b/>
          <w:bCs/>
        </w:rPr>
        <w:t xml:space="preserve">00:02:49 Speaker 3</w:t>
      </w:r>
      <w:r>
        <w:br/>
      </w:r>
      <w:r>
        <w:t xml:space="preserve">Was it that first trip? No.</w:t>
      </w:r>
    </w:p>
    <w:p>
      <w:pPr>
        <w:pStyle w:val="a2"/>
      </w:pPr>
      <w:r>
        <w:rPr>
          <w:b/>
          <w:bCs/>
        </w:rPr>
        <w:t xml:space="preserve">00:02:53 Speaker 2</w:t>
      </w:r>
      <w:r>
        <w:br/>
      </w:r>
      <w:r>
        <w:t xml:space="preserve">We went in.</w:t>
      </w:r>
    </w:p>
    <w:p>
      <w:pPr>
        <w:pStyle w:val="a2"/>
      </w:pPr>
      <w:r>
        <w:rPr>
          <w:b/>
          <w:bCs/>
        </w:rPr>
        <w:t xml:space="preserve">00:02:55 Speaker 3</w:t>
      </w:r>
      <w:r>
        <w:br/>
      </w:r>
      <w:r>
        <w:t xml:space="preserve">It was already there, so that was before me.</w:t>
      </w:r>
    </w:p>
    <w:p>
      <w:pPr>
        <w:pStyle w:val="a2"/>
      </w:pPr>
      <w:r>
        <w:rPr>
          <w:b/>
          <w:bCs/>
        </w:rPr>
        <w:t xml:space="preserve">00:02:58 Speaker 2</w:t>
      </w:r>
      <w:r>
        <w:br/>
      </w:r>
      <w:r>
        <w:t xml:space="preserve">Lucy’s been in Old Sage longer than I’ve been here.</w:t>
      </w:r>
    </w:p>
    <w:p>
      <w:pPr>
        <w:pStyle w:val="a2"/>
      </w:pPr>
      <w:r>
        <w:rPr>
          <w:b/>
          <w:bCs/>
        </w:rPr>
        <w:t xml:space="preserve">00:03:05 Speaker 1</w:t>
      </w:r>
      <w:r>
        <w:br/>
      </w:r>
      <w:r>
        <w:t xml:space="preserve">You’ve been here for two years.</w:t>
      </w:r>
    </w:p>
    <w:p>
      <w:pPr>
        <w:pStyle w:val="a2"/>
      </w:pPr>
      <w:r>
        <w:rPr>
          <w:b/>
          <w:bCs/>
        </w:rPr>
        <w:t xml:space="preserve">00:03:08 Speaker 2</w:t>
      </w:r>
      <w:r>
        <w:br/>
      </w:r>
      <w:r>
        <w:t xml:space="preserve">Almost three years. Oh, twenty twenty.</w:t>
      </w:r>
    </w:p>
    <w:p>
      <w:pPr>
        <w:pStyle w:val="a2"/>
      </w:pPr>
      <w:r>
        <w:rPr>
          <w:b/>
          <w:bCs/>
        </w:rPr>
        <w:t xml:space="preserve">00:03:11 Speaker 1</w:t>
      </w:r>
      <w:r>
        <w:br/>
      </w:r>
      <w:r>
        <w:t xml:space="preserve">We’ve been in there a long time. Do you know anything about the original story?</w:t>
      </w:r>
    </w:p>
    <w:p>
      <w:pPr>
        <w:pStyle w:val="a2"/>
      </w:pPr>
      <w:r>
        <w:rPr>
          <w:b/>
          <w:bCs/>
        </w:rPr>
        <w:t xml:space="preserve">00:03:16 Speaker 2</w:t>
      </w:r>
      <w:r>
        <w:br/>
      </w:r>
      <w:r>
        <w:t xml:space="preserve">We went. I don’t. First year, my first year, I think. Here we went out to four of the different properties and did ballrooms, meeting rooms. Upgraded those.</w:t>
      </w:r>
    </w:p>
    <w:p>
      <w:pPr>
        <w:pStyle w:val="a2"/>
      </w:pPr>
      <w:r>
        <w:rPr>
          <w:b/>
          <w:bCs/>
        </w:rPr>
        <w:t xml:space="preserve">00:03:33 Speaker 1</w:t>
      </w:r>
      <w:r>
        <w:br/>
      </w:r>
      <w:r>
        <w:t xml:space="preserve">Because they weren’t on Lucy before that.</w:t>
      </w:r>
    </w:p>
    <w:p>
      <w:pPr>
        <w:pStyle w:val="a2"/>
      </w:pPr>
      <w:r>
        <w:rPr>
          <w:b/>
          <w:bCs/>
        </w:rPr>
        <w:t xml:space="preserve">00:03:35 Speaker 2</w:t>
      </w:r>
      <w:r>
        <w:br/>
      </w:r>
      <w:r>
        <w:t xml:space="preserve">No, they weren’t. So when I started, we didn’t really have a ballroom solution.</w:t>
      </w:r>
    </w:p>
    <w:p>
      <w:pPr>
        <w:pStyle w:val="a2"/>
      </w:pPr>
      <w:r>
        <w:rPr>
          <w:b/>
          <w:bCs/>
        </w:rPr>
        <w:t xml:space="preserve">00:03:40 Speaker 4</w:t>
      </w:r>
      <w:r>
        <w:br/>
      </w:r>
      <w:r>
        <w:t xml:space="preserve">It was just like a casino floor, and that’s it. We kept getting asked for a ballroom solution, so we came up with one. Nice.</w:t>
      </w:r>
    </w:p>
    <w:p>
      <w:pPr>
        <w:pStyle w:val="a2"/>
      </w:pPr>
      <w:r>
        <w:rPr>
          <w:b/>
          <w:bCs/>
        </w:rPr>
        <w:t xml:space="preserve">00:03:50 Speaker 2</w:t>
      </w:r>
      <w:r>
        <w:br/>
      </w:r>
      <w:r>
        <w:t xml:space="preserve">We came up with it for them, for somebody else. But then once we had it, it was like this. Everybody found out. Mike said, oh, we have a new solution.</w:t>
      </w:r>
    </w:p>
    <w:p>
      <w:pPr>
        <w:pStyle w:val="a2"/>
      </w:pPr>
      <w:r>
        <w:rPr>
          <w:b/>
          <w:bCs/>
        </w:rPr>
        <w:t xml:space="preserve">00:04:02 Speaker 1</w:t>
      </w:r>
      <w:r>
        <w:br/>
      </w:r>
      <w:r>
        <w:t xml:space="preserve">We have a new solution.</w:t>
      </w:r>
    </w:p>
    <w:p>
      <w:pPr>
        <w:pStyle w:val="a2"/>
      </w:pPr>
      <w:r>
        <w:rPr>
          <w:b/>
          <w:bCs/>
        </w:rPr>
        <w:t xml:space="preserve">00:04:03 Speaker 2</w:t>
      </w:r>
      <w:r>
        <w:br/>
      </w:r>
      <w:r>
        <w:t xml:space="preserve">And there we were doing ballrooms for about a year. It was miserable. But that so that when we went out, we were upgrading like projectors, and it was all ballroom stuff. I want to say Lucy was already running and all those properties.</w:t>
      </w:r>
    </w:p>
    <w:p>
      <w:pPr>
        <w:pStyle w:val="a2"/>
      </w:pPr>
      <w:r>
        <w:rPr>
          <w:b/>
          <w:bCs/>
        </w:rPr>
        <w:t xml:space="preserve">00:04:20 Speaker 1</w:t>
      </w:r>
      <w:r>
        <w:br/>
      </w:r>
      <w:r>
        <w:t xml:space="preserve">so they — I mean, I’m sure their reasoning for getting Lucy’s the same as everybody else. They probably had Krestron and some other crap in there before. They wanted to make life easier. Do we? They probably ripped out a bunch of hardware. Blah blah blah. We’ve all heard that story before,</w:t>
      </w:r>
    </w:p>
    <w:p>
      <w:pPr>
        <w:pStyle w:val="a2"/>
      </w:pPr>
      <w:r>
        <w:rPr>
          <w:b/>
          <w:bCs/>
        </w:rPr>
        <w:t xml:space="preserve">00:04:39 Speaker 2</w:t>
      </w:r>
      <w:r>
        <w:br/>
      </w:r>
      <w:r>
        <w:t xml:space="preserve">I’m sure it’s all the same typical story.</w:t>
      </w:r>
    </w:p>
    <w:p>
      <w:pPr>
        <w:pStyle w:val="a2"/>
      </w:pPr>
      <w:r>
        <w:rPr>
          <w:b/>
          <w:bCs/>
        </w:rPr>
        <w:t xml:space="preserve">00:04:42 Speaker 1</w:t>
      </w:r>
      <w:r>
        <w:br/>
      </w:r>
      <w:r>
        <w:t xml:space="preserve">You’ll probably write something up. How many properties do they have that we’re in?</w:t>
      </w:r>
    </w:p>
    <w:p>
      <w:pPr>
        <w:pStyle w:val="a2"/>
      </w:pPr>
      <w:r>
        <w:rPr>
          <w:b/>
          <w:bCs/>
        </w:rPr>
        <w:t xml:space="preserve">00:04:46 Speaker 2</w:t>
      </w:r>
      <w:r>
        <w:br/>
      </w:r>
      <w:r>
        <w:t xml:space="preserve">Trying to search up here.</w:t>
      </w:r>
    </w:p>
    <w:p>
      <w:pPr>
        <w:pStyle w:val="a2"/>
      </w:pPr>
      <w:r>
        <w:rPr>
          <w:b/>
          <w:bCs/>
        </w:rPr>
        <w:t xml:space="preserve">00:04:48 Speaker 1</w:t>
      </w:r>
      <w:r>
        <w:br/>
      </w:r>
      <w:r>
        <w:t xml:space="preserve">I’m gonna see if SmartSheet can tell me.</w:t>
      </w:r>
    </w:p>
    <w:p>
      <w:pPr>
        <w:pStyle w:val="a2"/>
      </w:pPr>
      <w:r>
        <w:rPr>
          <w:b/>
          <w:bCs/>
        </w:rPr>
        <w:t xml:space="preserve">00:04:57 Speaker 2</w:t>
      </w:r>
      <w:r>
        <w:br/>
      </w:r>
      <w:r>
        <w:t xml:space="preserve">Locations: Tulsa, Bartlesville, Sand Springs. Ponca City, Skiatook, Harmony. I’ve never heard of Harmony, so we may not be in that one. Pawhuska.</w:t>
      </w:r>
    </w:p>
    <w:p>
      <w:pPr>
        <w:pStyle w:val="a2"/>
      </w:pPr>
      <w:r>
        <w:rPr>
          <w:b/>
          <w:bCs/>
        </w:rPr>
        <w:t xml:space="preserve">00:05:21 Speaker 4</w:t>
      </w:r>
      <w:r>
        <w:br/>
      </w:r>
      <w:r>
        <w:t xml:space="preserve">Why did my interface change and switch?</w:t>
      </w:r>
    </w:p>
    <w:p>
      <w:pPr>
        <w:pStyle w:val="a2"/>
      </w:pPr>
      <w:r>
        <w:rPr>
          <w:b/>
          <w:bCs/>
        </w:rPr>
        <w:t xml:space="preserve">00:05:23 Speaker 3</w:t>
      </w:r>
      <w:r>
        <w:br/>
      </w:r>
      <w:r>
        <w:t xml:space="preserve">It’s you got to hit the browse on the left side. So then you can scroll down, you can find.</w:t>
      </w:r>
    </w:p>
    <w:p>
      <w:pPr>
        <w:pStyle w:val="a2"/>
      </w:pPr>
      <w:r>
        <w:rPr>
          <w:b/>
          <w:bCs/>
        </w:rPr>
        <w:t xml:space="preserve">00:05:32 Speaker 1</w:t>
      </w:r>
      <w:r>
        <w:br/>
      </w:r>
      <w:r>
        <w:t xml:space="preserve">Oh, but I can still see all the properties. I have Bartlesville, Pawhuska, Ponca City, Sand Springs. You said not yet.</w:t>
      </w:r>
    </w:p>
    <w:p>
      <w:pPr>
        <w:pStyle w:val="a2"/>
      </w:pPr>
      <w:r>
        <w:rPr>
          <w:b/>
          <w:bCs/>
        </w:rPr>
        <w:t xml:space="preserve">00:05:43 Speaker 2</w:t>
      </w:r>
      <w:r>
        <w:br/>
      </w:r>
      <w:r>
        <w:t xml:space="preserve">I said, do you have anything that might be new? Because I feel like we said we’re going into there finally.</w:t>
      </w:r>
    </w:p>
    <w:p>
      <w:pPr>
        <w:pStyle w:val="a2"/>
      </w:pPr>
      <w:r>
        <w:rPr>
          <w:b/>
          <w:bCs/>
        </w:rPr>
        <w:t xml:space="preserve">00:05:50 Speaker 1</w:t>
      </w:r>
      <w:r>
        <w:br/>
      </w:r>
      <w:r>
        <w:t xml:space="preserve">I have a support package here,</w:t>
      </w:r>
    </w:p>
    <w:p>
      <w:pPr>
        <w:pStyle w:val="a2"/>
      </w:pPr>
      <w:r>
        <w:rPr>
          <w:b/>
          <w:bCs/>
        </w:rPr>
        <w:t xml:space="preserve">00:05:53 Speaker 3</w:t>
      </w:r>
      <w:r>
        <w:br/>
      </w:r>
      <w:r>
        <w:t xml:space="preserve">But nothing else.</w:t>
      </w:r>
    </w:p>
    <w:p>
      <w:pPr>
        <w:pStyle w:val="a2"/>
      </w:pPr>
      <w:r>
        <w:rPr>
          <w:b/>
          <w:bCs/>
        </w:rPr>
        <w:t xml:space="preserve">00:05:53 Speaker 1</w:t>
      </w:r>
      <w:r>
        <w:br/>
      </w:r>
      <w:r>
        <w:t xml:space="preserve">Updated in November 2025.</w:t>
      </w:r>
    </w:p>
    <w:p>
      <w:pPr>
        <w:pStyle w:val="a2"/>
      </w:pPr>
      <w:r>
        <w:rPr>
          <w:b/>
          <w:bCs/>
        </w:rPr>
        <w:t xml:space="preserve">00:05:58 Speaker 3</w:t>
      </w:r>
      <w:r>
        <w:br/>
      </w:r>
      <w:r>
        <w:t xml:space="preserve">It has. Does it have schematics? Doesn’t look like it. So maybe it was set up for it and it never happened.</w:t>
      </w:r>
    </w:p>
    <w:p>
      <w:pPr>
        <w:pStyle w:val="a2"/>
      </w:pPr>
      <w:r>
        <w:rPr>
          <w:b/>
          <w:bCs/>
        </w:rPr>
        <w:t xml:space="preserve">00:06:11 Speaker 2</w:t>
      </w:r>
      <w:r>
        <w:br/>
      </w:r>
      <w:r>
        <w:t xml:space="preserve">Maybe he’s walked it. It’s been on the agenda. There might be. They might be in it. But I know, when we did our ballrooms and all that, that was not on the list.</w:t>
      </w:r>
    </w:p>
    <w:p>
      <w:pPr>
        <w:pStyle w:val="a2"/>
      </w:pPr>
      <w:r>
        <w:rPr>
          <w:b/>
          <w:bCs/>
        </w:rPr>
        <w:t xml:space="preserve">00:06:21 Speaker 1</w:t>
      </w:r>
      <w:r>
        <w:br/>
      </w:r>
      <w:r>
        <w:t xml:space="preserve">So Skia took.</w:t>
      </w:r>
    </w:p>
    <w:p>
      <w:pPr>
        <w:pStyle w:val="a2"/>
      </w:pPr>
      <w:r>
        <w:rPr>
          <w:b/>
          <w:bCs/>
        </w:rPr>
        <w:t xml:space="preserve">00:06:24 Speaker 2</w:t>
      </w:r>
      <w:r>
        <w:br/>
      </w:r>
      <w:r>
        <w:t xml:space="preserve">Skia took. Pulled over there on my birthday. Cop was a prick, but he let me off. Because it was your birthday. Tulsa. Tulsa Bartlesville, so Tulsa’s like their main. I think that’s their biggest property.</w:t>
      </w:r>
    </w:p>
    <w:p>
      <w:pPr>
        <w:pStyle w:val="a2"/>
      </w:pPr>
      <w:r>
        <w:rPr>
          <w:b/>
          <w:bCs/>
        </w:rPr>
        <w:t xml:space="preserve">00:06:50 Speaker 1</w:t>
      </w:r>
      <w:r>
        <w:br/>
      </w:r>
      <w:r>
        <w:t xml:space="preserve">But the LEDs this year were in Ponca City.</w:t>
      </w:r>
    </w:p>
    <w:p>
      <w:pPr>
        <w:pStyle w:val="a2"/>
      </w:pPr>
      <w:r>
        <w:rPr>
          <w:b/>
          <w:bCs/>
        </w:rPr>
        <w:t xml:space="preserve">00:06:54 Speaker 2</w:t>
      </w:r>
      <w:r>
        <w:br/>
      </w:r>
      <w:r>
        <w:t xml:space="preserve">That’s all in Ponca. We did remodels of a little restaurant where they put an LED in, so we did Lucy control as well. They added an expansion onto their casino and did a stage piece with an LED wall on the stage.</w:t>
      </w:r>
    </w:p>
    <w:p>
      <w:pPr>
        <w:pStyle w:val="a2"/>
      </w:pPr>
      <w:r>
        <w:rPr>
          <w:b/>
          <w:bCs/>
        </w:rPr>
        <w:t xml:space="preserve">00:07:13 Speaker 3</w:t>
      </w:r>
      <w:r>
        <w:br/>
      </w:r>
      <w:r>
        <w:t xml:space="preserve">First one, snakes. Follows was first, and then swags.</w:t>
      </w:r>
    </w:p>
    <w:p>
      <w:pPr>
        <w:pStyle w:val="a2"/>
      </w:pPr>
      <w:r>
        <w:rPr>
          <w:b/>
          <w:bCs/>
        </w:rPr>
        <w:t xml:space="preserve">00:07:20 Speaker 1</w:t>
      </w:r>
      <w:r>
        <w:br/>
      </w:r>
      <w:r>
        <w:t xml:space="preserve">Hmm, that’s right. Swags and follows. So I’m trying to decide if we tell the overall Osage story or if we just tell they’re not owned by Caesar’s Legion.</w:t>
      </w:r>
    </w:p>
    <w:p>
      <w:pPr>
        <w:pStyle w:val="a2"/>
      </w:pPr>
      <w:r>
        <w:rPr>
          <w:b/>
          <w:bCs/>
        </w:rPr>
        <w:t xml:space="preserve">00:07:36 Speaker 2</w:t>
      </w:r>
      <w:r>
        <w:br/>
      </w:r>
      <w:r>
        <w:t xml:space="preserve">Those Osages, that’s them. They’re the tribe.</w:t>
      </w:r>
    </w:p>
    <w:p>
      <w:pPr>
        <w:pStyle w:val="a2"/>
      </w:pPr>
      <w:r>
        <w:rPr>
          <w:b/>
          <w:bCs/>
        </w:rPr>
        <w:t xml:space="preserve">00:07:41 Speaker 1</w:t>
      </w:r>
      <w:r>
        <w:br/>
      </w:r>
      <w:r>
        <w:t xml:space="preserve">So maybe because we’re gonna be in all of them whenever these last two get done.</w:t>
      </w:r>
    </w:p>
    <w:p>
      <w:pPr>
        <w:pStyle w:val="a2"/>
      </w:pPr>
      <w:r>
        <w:rPr>
          <w:b/>
          <w:bCs/>
        </w:rPr>
        <w:t xml:space="preserve">00:07:47 Speaker 2</w:t>
      </w:r>
      <w:r>
        <w:br/>
      </w:r>
      <w:r>
        <w:t xml:space="preserve">maybe I’ll do. I don’t know about this hominy one, but I think that one, the other one is. I think it’s on the list because it’s happening, and I don’t know if it’s happening this year or Sand Springs.</w:t>
      </w:r>
    </w:p>
    <w:p>
      <w:pPr>
        <w:pStyle w:val="a2"/>
      </w:pPr>
      <w:r>
        <w:rPr>
          <w:b/>
          <w:bCs/>
        </w:rPr>
        <w:t xml:space="preserve">00:08:03 Speaker 1</w:t>
      </w:r>
      <w:r>
        <w:br/>
      </w:r>
      <w:r>
        <w:t xml:space="preserve">Are Ponca City and Tulsa the only ones in Oklahoma?</w:t>
      </w:r>
    </w:p>
    <w:p>
      <w:pPr>
        <w:pStyle w:val="a2"/>
      </w:pPr>
      <w:r>
        <w:rPr>
          <w:b/>
          <w:bCs/>
        </w:rPr>
        <w:t xml:space="preserve">00:08:06 Speaker 2</w:t>
      </w:r>
      <w:r>
        <w:br/>
      </w:r>
      <w:r>
        <w:t xml:space="preserve">They’re all in Oklahoma.</w:t>
      </w:r>
    </w:p>
    <w:p>
      <w:pPr>
        <w:pStyle w:val="a2"/>
      </w:pPr>
      <w:r>
        <w:rPr>
          <w:b/>
          <w:bCs/>
        </w:rPr>
        <w:t xml:space="preserve">00:08:07 Speaker 1</w:t>
      </w:r>
      <w:r>
        <w:br/>
      </w:r>
      <w:r>
        <w:t xml:space="preserve">They’re all in Oklahoma.</w:t>
      </w:r>
    </w:p>
    <w:p>
      <w:pPr>
        <w:pStyle w:val="a2"/>
      </w:pPr>
      <w:r>
        <w:rPr>
          <w:b/>
          <w:bCs/>
        </w:rPr>
        <w:t xml:space="preserve">00:08:09 Speaker 2</w:t>
      </w:r>
      <w:r>
        <w:br/>
      </w:r>
      <w:r>
        <w:t xml:space="preserve">Let’s.</w:t>
      </w:r>
    </w:p>
    <w:p>
      <w:pPr>
        <w:pStyle w:val="a2"/>
      </w:pPr>
      <w:r>
        <w:rPr>
          <w:b/>
          <w:bCs/>
        </w:rPr>
        <w:t xml:space="preserve">00:08:13 Speaker 1</w:t>
      </w:r>
      <w:r>
        <w:br/>
      </w:r>
      <w:r>
        <w:t xml:space="preserve">Just talk about Ponca then. We can mention the other stuff.</w:t>
      </w:r>
    </w:p>
    <w:p>
      <w:pPr>
        <w:pStyle w:val="a2"/>
      </w:pPr>
      <w:r>
        <w:rPr>
          <w:b/>
          <w:bCs/>
        </w:rPr>
        <w:t xml:space="preserve">00:08:16 Speaker 2</w:t>
      </w:r>
      <w:r>
        <w:br/>
      </w:r>
      <w:r>
        <w:t xml:space="preserve">But we’ve already done it because there’s not a lot of</w:t>
      </w:r>
    </w:p>
    <w:p>
      <w:pPr>
        <w:pStyle w:val="a2"/>
      </w:pPr>
      <w:r>
        <w:rPr>
          <w:b/>
          <w:bCs/>
        </w:rPr>
        <w:t xml:space="preserve">00:08:18 Speaker 1</w:t>
      </w:r>
      <w:r>
        <w:br/>
      </w:r>
      <w:r>
        <w:t xml:space="preserve">Ponca to talk about. Well, tell me.</w:t>
      </w:r>
    </w:p>
    <w:p>
      <w:pPr>
        <w:pStyle w:val="a2"/>
      </w:pPr>
      <w:r>
        <w:rPr>
          <w:b/>
          <w:bCs/>
        </w:rPr>
        <w:t xml:space="preserve">00:08:24 Speaker 3</w:t>
      </w:r>
      <w:r>
        <w:br/>
      </w:r>
      <w:r>
        <w:t xml:space="preserve">That was the one I gave you that write up for, with the three walls.</w:t>
      </w:r>
    </w:p>
    <w:p>
      <w:pPr>
        <w:pStyle w:val="a2"/>
      </w:pPr>
      <w:r>
        <w:rPr>
          <w:b/>
          <w:bCs/>
        </w:rPr>
        <w:t xml:space="preserve">00:08:28 Speaker 1</w:t>
      </w:r>
      <w:r>
        <w:br/>
      </w:r>
      <w:r>
        <w:t xml:space="preserve">Yes, that’s right. You did give me that, and I think I saved it.</w:t>
      </w:r>
    </w:p>
    <w:p>
      <w:pPr>
        <w:pStyle w:val="a2"/>
      </w:pPr>
      <w:r>
        <w:rPr>
          <w:b/>
          <w:bCs/>
        </w:rPr>
        <w:t xml:space="preserve">00:08:36 Speaker 1</w:t>
      </w:r>
      <w:r>
        <w:br/>
      </w:r>
      <w:r>
        <w:t xml:space="preserve">So we might not need much more from you.</w:t>
      </w:r>
    </w:p>
    <w:p>
      <w:pPr>
        <w:pStyle w:val="a2"/>
      </w:pPr>
      <w:r>
        <w:rPr>
          <w:b/>
          <w:bCs/>
        </w:rPr>
        <w:t xml:space="preserve">00:08:38 Speaker 2</w:t>
      </w:r>
      <w:r>
        <w:br/>
      </w:r>
      <w:r>
        <w:t xml:space="preserve">Did you write up how well we did the three walls? We made them come together.</w:t>
      </w:r>
    </w:p>
    <w:p>
      <w:pPr>
        <w:pStyle w:val="a2"/>
      </w:pPr>
      <w:r>
        <w:rPr>
          <w:b/>
          <w:bCs/>
        </w:rPr>
        <w:t xml:space="preserve">00:08:42 Speaker 3</w:t>
      </w:r>
      <w:r>
        <w:br/>
      </w:r>
      <w:r>
        <w:t xml:space="preserve">The three walls. Then you and I did all the work, and the other guys were like,</w:t>
      </w:r>
      <w:r>
        <w:t xml:space="preserve"> </w:t>
      </w:r>
      <w:r>
        <w:t xml:space="preserve">“I haven’t seen nothing.”</w:t>
      </w:r>
      <w:r>
        <w:t xml:space="preserve"> </w:t>
      </w:r>
      <w:r>
        <w:t xml:space="preserve">I kept getting pulled from the closet to come out and do it because Jason’s.</w:t>
      </w:r>
    </w:p>
    <w:p>
      <w:pPr>
        <w:pStyle w:val="a2"/>
      </w:pPr>
      <w:r>
        <w:rPr>
          <w:b/>
          <w:bCs/>
        </w:rPr>
        <w:t xml:space="preserve">00:08:53 Speaker 1</w:t>
      </w:r>
      <w:r>
        <w:br/>
      </w:r>
      <w:r>
        <w:t xml:space="preserve">I do have pictures. I do have Brian’s write up. Just make sure there’s no details missed here.</w:t>
      </w:r>
    </w:p>
    <w:p>
      <w:pPr>
        <w:pStyle w:val="a2"/>
      </w:pPr>
      <w:r>
        <w:rPr>
          <w:b/>
          <w:bCs/>
        </w:rPr>
        <w:t xml:space="preserve">00:09:04 Speaker 3</w:t>
      </w:r>
      <w:r>
        <w:br/>
      </w:r>
      <w:r>
        <w:t xml:space="preserve">Basically, it’s I gave you a couple different ones. There was a spotlight right up, and then something else right the way it was done. I think there’s more.</w:t>
      </w:r>
    </w:p>
    <w:p>
      <w:pPr>
        <w:pStyle w:val="a2"/>
      </w:pPr>
      <w:r>
        <w:rPr>
          <w:b/>
          <w:bCs/>
        </w:rPr>
        <w:t xml:space="preserve">00:09:13 Speaker 1</w:t>
      </w:r>
      <w:r>
        <w:br/>
      </w:r>
      <w:r>
        <w:t xml:space="preserve">I think I only have the spotlight, but it’s pretty long.</w:t>
      </w:r>
    </w:p>
    <w:p>
      <w:pPr>
        <w:pStyle w:val="a2"/>
      </w:pPr>
      <w:r>
        <w:rPr>
          <w:b/>
          <w:bCs/>
        </w:rPr>
        <w:t xml:space="preserve">00:09:18 Speaker 3</w:t>
      </w:r>
      <w:r>
        <w:br/>
      </w:r>
      <w:r>
        <w:t xml:space="preserve">This has</w:t>
      </w:r>
    </w:p>
    <w:p>
      <w:pPr>
        <w:pStyle w:val="a2"/>
      </w:pPr>
      <w:r>
        <w:rPr>
          <w:b/>
          <w:bCs/>
        </w:rPr>
        <w:t xml:space="preserve">00:09:22 Speaker 1</w:t>
      </w:r>
      <w:r>
        <w:br/>
      </w:r>
      <w:r>
        <w:t xml:space="preserve">All the measurements in it too. I mean, three thirty-eight forty by twelve ninety-six pixels.</w:t>
      </w:r>
    </w:p>
    <w:p>
      <w:pPr>
        <w:pStyle w:val="a2"/>
      </w:pPr>
      <w:r>
        <w:rPr>
          <w:b/>
          <w:bCs/>
        </w:rPr>
        <w:t xml:space="preserve">00:09:28 Speaker 3</w:t>
      </w:r>
      <w:r>
        <w:br/>
      </w:r>
      <w:r>
        <w:t xml:space="preserve">the height, the width,</w:t>
      </w:r>
    </w:p>
    <w:p>
      <w:pPr>
        <w:pStyle w:val="a2"/>
      </w:pPr>
      <w:r>
        <w:rPr>
          <w:b/>
          <w:bCs/>
        </w:rPr>
        <w:t xml:space="preserve">00:09:32 Speaker 1</w:t>
      </w:r>
      <w:r>
        <w:br/>
      </w:r>
      <w:r>
        <w:t xml:space="preserve">Twenty foot wide display.</w:t>
      </w:r>
    </w:p>
    <w:p>
      <w:pPr>
        <w:pStyle w:val="a2"/>
      </w:pPr>
      <w:r>
        <w:rPr>
          <w:b/>
          <w:bCs/>
        </w:rPr>
        <w:t xml:space="preserve">00:09:34 Speaker 3</w:t>
      </w:r>
      <w:r>
        <w:br/>
      </w:r>
      <w:r>
        <w:t xml:space="preserve">Getting the corners to align.</w:t>
      </w:r>
    </w:p>
    <w:p>
      <w:pPr>
        <w:pStyle w:val="a2"/>
      </w:pPr>
      <w:r>
        <w:rPr>
          <w:b/>
          <w:bCs/>
        </w:rPr>
        <w:t xml:space="preserve">00:09:37 Speaker 1</w:t>
      </w:r>
      <w:r>
        <w:br/>
      </w:r>
      <w:r>
        <w:t xml:space="preserve">I forgot I had this. That’s probably good. But now I have the background context as well.</w:t>
      </w:r>
    </w:p>
    <w:p>
      <w:pPr>
        <w:pStyle w:val="a2"/>
      </w:pPr>
      <w:r>
        <w:rPr>
          <w:b/>
          <w:bCs/>
        </w:rPr>
        <w:t xml:space="preserve">00:09:47 Speaker 3</w:t>
      </w:r>
      <w:r>
        <w:br/>
      </w:r>
      <w:r>
        <w:t xml:space="preserve">So we can include. We did swallows. That was just a normal stage. I don’t remember how big that one was. I saw the diagram of mine just off though. We started there. We had a.</w:t>
      </w:r>
    </w:p>
    <w:p>
      <w:pPr>
        <w:pStyle w:val="a2"/>
      </w:pPr>
      <w:r>
        <w:rPr>
          <w:b/>
          <w:bCs/>
        </w:rPr>
        <w:t xml:space="preserve">00:10:03 Speaker 2</w:t>
      </w:r>
      <w:r>
        <w:br/>
      </w:r>
      <w:r>
        <w:t xml:space="preserve">To say they have done just before I came on board. They might have initially put Lucy in all these, and then we went back out and did the ballroom. Palmerwood Oak.</w:t>
      </w:r>
    </w:p>
    <w:p>
      <w:pPr>
        <w:pStyle w:val="a2"/>
      </w:pPr>
      <w:r>
        <w:rPr>
          <w:b/>
          <w:bCs/>
        </w:rPr>
        <w:t xml:space="preserve">00:10:21 Speaker 1</w:t>
      </w:r>
      <w:r>
        <w:br/>
      </w:r>
      <w:r>
        <w:t xml:space="preserve">Ballroom was the last one we did.</w:t>
      </w:r>
    </w:p>
    <w:p>
      <w:pPr>
        <w:pStyle w:val="a2"/>
      </w:pPr>
      <w:r>
        <w:rPr>
          <w:b/>
          <w:bCs/>
        </w:rPr>
        <w:t xml:space="preserve">00:10:22 Speaker 3</w:t>
      </w:r>
      <w:r>
        <w:br/>
      </w:r>
      <w:r>
        <w:t xml:space="preserve">I think that’s when they did the ballroom.</w:t>
      </w:r>
    </w:p>
    <w:p>
      <w:pPr>
        <w:pStyle w:val="a2"/>
      </w:pPr>
      <w:r>
        <w:rPr>
          <w:b/>
          <w:bCs/>
        </w:rPr>
        <w:t xml:space="preserve">00:10:24 Speaker 2</w:t>
      </w:r>
      <w:r>
        <w:br/>
      </w:r>
      <w:r>
        <w:t xml:space="preserve">Was when they first put that one in, wasn’t it? They had done. Lucy had been installed in these properties previously.</w:t>
      </w:r>
    </w:p>
    <w:p>
      <w:pPr>
        <w:pStyle w:val="a2"/>
      </w:pPr>
      <w:r>
        <w:rPr>
          <w:b/>
          <w:bCs/>
        </w:rPr>
        <w:t xml:space="preserve">00:10:35 Speaker 3</w:t>
      </w:r>
      <w:r>
        <w:br/>
      </w:r>
      <w:r>
        <w:t xml:space="preserve">And then they went back for ballroom,</w:t>
      </w:r>
    </w:p>
    <w:p>
      <w:pPr>
        <w:pStyle w:val="a2"/>
      </w:pPr>
      <w:r>
        <w:rPr>
          <w:b/>
          <w:bCs/>
        </w:rPr>
        <w:t xml:space="preserve">00:10:38 Speaker 2</w:t>
      </w:r>
      <w:r>
        <w:br/>
      </w:r>
      <w:r>
        <w:t xml:space="preserve">And then we went back and did ballrooms, and that’s when I got involved.</w:t>
      </w:r>
    </w:p>
    <w:p>
      <w:pPr>
        <w:pStyle w:val="a2"/>
      </w:pPr>
      <w:r>
        <w:rPr>
          <w:b/>
          <w:bCs/>
        </w:rPr>
        <w:t xml:space="preserve">00:10:41 Speaker 3</w:t>
      </w:r>
      <w:r>
        <w:br/>
      </w:r>
      <w:r>
        <w:t xml:space="preserve">So you were there for the projector?</w:t>
      </w:r>
    </w:p>
    <w:p>
      <w:pPr>
        <w:pStyle w:val="a2"/>
      </w:pPr>
      <w:r>
        <w:rPr>
          <w:b/>
          <w:bCs/>
        </w:rPr>
        <w:t xml:space="preserve">00:10:43 Speaker 2</w:t>
      </w:r>
      <w:r>
        <w:br/>
      </w:r>
      <w:r>
        <w:t xml:space="preserve">I was there for the ballroom side of it. Projectors, pro.</w:t>
      </w:r>
    </w:p>
    <w:p>
      <w:pPr>
        <w:pStyle w:val="a2"/>
      </w:pPr>
      <w:r>
        <w:rPr>
          <w:b/>
          <w:bCs/>
        </w:rPr>
        <w:t xml:space="preserve">00:10:47 Speaker 1</w:t>
      </w:r>
      <w:r>
        <w:br/>
      </w:r>
      <w:r>
        <w:t xml:space="preserve">So Lucy’s been in there for three plus years, four plus?</w:t>
      </w:r>
    </w:p>
    <w:p>
      <w:pPr>
        <w:pStyle w:val="a2"/>
      </w:pPr>
      <w:r>
        <w:rPr>
          <w:b/>
          <w:bCs/>
        </w:rPr>
        <w:t xml:space="preserve">00:10:50 Speaker 2</w:t>
      </w:r>
      <w:r>
        <w:br/>
      </w:r>
      <w:r>
        <w:t xml:space="preserve">At least four years.</w:t>
      </w:r>
    </w:p>
    <w:p>
      <w:pPr>
        <w:pStyle w:val="a2"/>
      </w:pPr>
      <w:r>
        <w:rPr>
          <w:b/>
          <w:bCs/>
        </w:rPr>
        <w:t xml:space="preserve">00:10:52 Speaker 1</w:t>
      </w:r>
      <w:r>
        <w:br/>
      </w:r>
      <w:r>
        <w:t xml:space="preserve">At least four, and then this year we went back and did Ponca City.</w:t>
      </w:r>
    </w:p>
    <w:p>
      <w:pPr>
        <w:pStyle w:val="a2"/>
      </w:pPr>
      <w:r>
        <w:rPr>
          <w:b/>
          <w:bCs/>
        </w:rPr>
        <w:t xml:space="preserve">00:10:58 Speaker 3</w:t>
      </w:r>
      <w:r>
        <w:br/>
      </w:r>
      <w:r>
        <w:t xml:space="preserve">Swallows first.</w:t>
      </w:r>
    </w:p>
    <w:p>
      <w:pPr>
        <w:pStyle w:val="a2"/>
      </w:pPr>
      <w:r>
        <w:rPr>
          <w:b/>
          <w:bCs/>
        </w:rPr>
        <w:t xml:space="preserve">00:10:59 Speaker 1</w:t>
      </w:r>
      <w:r>
        <w:br/>
      </w:r>
      <w:r>
        <w:t xml:space="preserve">But then you did the ballroom back three years ago, two years ago. And was there any? Did we build any walls for the ballroom, or was it just get onto Lucy?</w:t>
      </w:r>
    </w:p>
    <w:p>
      <w:pPr>
        <w:pStyle w:val="a2"/>
      </w:pPr>
      <w:r>
        <w:rPr>
          <w:b/>
          <w:bCs/>
        </w:rPr>
        <w:t xml:space="preserve">00:11:14 Speaker 2</w:t>
      </w:r>
      <w:r>
        <w:br/>
      </w:r>
      <w:r>
        <w:t xml:space="preserve">No, that was just projectors and it’s okay.</w:t>
      </w:r>
    </w:p>
    <w:p>
      <w:pPr>
        <w:pStyle w:val="a2"/>
      </w:pPr>
      <w:r>
        <w:rPr>
          <w:b/>
          <w:bCs/>
        </w:rPr>
        <w:t xml:space="preserve">00:11:18 Speaker 3</w:t>
      </w:r>
      <w:r>
        <w:br/>
      </w:r>
      <w:r>
        <w:t xml:space="preserve">Maybe pro edge projector.</w:t>
      </w:r>
    </w:p>
    <w:p>
      <w:pPr>
        <w:pStyle w:val="a2"/>
      </w:pPr>
      <w:r>
        <w:rPr>
          <w:b/>
          <w:bCs/>
        </w:rPr>
        <w:t xml:space="preserve">00:11:21 Speaker 1</w:t>
      </w:r>
      <w:r>
        <w:br/>
      </w:r>
      <w:r>
        <w:t xml:space="preserve">And your write up was for both. It was just for the second.</w:t>
      </w:r>
    </w:p>
    <w:p>
      <w:pPr>
        <w:pStyle w:val="a2"/>
      </w:pPr>
      <w:r>
        <w:rPr>
          <w:b/>
          <w:bCs/>
        </w:rPr>
        <w:t xml:space="preserve">00:11:27 Speaker 3</w:t>
      </w:r>
      <w:r>
        <w:br/>
      </w:r>
      <w:r>
        <w:t xml:space="preserve">I was goofing off on the drive home. That’s all I was doing.</w:t>
      </w:r>
    </w:p>
    <w:p>
      <w:pPr>
        <w:pStyle w:val="a2"/>
      </w:pPr>
      <w:r>
        <w:rPr>
          <w:b/>
          <w:bCs/>
        </w:rPr>
        <w:t xml:space="preserve">00:11:30 Speaker 1</w:t>
      </w:r>
      <w:r>
        <w:br/>
      </w:r>
      <w:r>
        <w:t xml:space="preserve">So you should goof off more often. This is very helpful. Well, I probably have the info for the first one. As follows. Shouldn’t it be in mark sheet.</w:t>
      </w:r>
    </w:p>
    <w:p>
      <w:pPr>
        <w:pStyle w:val="a2"/>
      </w:pPr>
      <w:r>
        <w:rPr>
          <w:b/>
          <w:bCs/>
        </w:rPr>
        <w:t xml:space="preserve">00:11:42 Speaker 3</w:t>
      </w:r>
      <w:r>
        <w:br/>
      </w:r>
      <w:r>
        <w:t xml:space="preserve">There should be something in there. That was when we got back, we never told Kirsty that we were done with it, and she never filled out. I’d be like,</w:t>
      </w:r>
      <w:r>
        <w:t xml:space="preserve"> </w:t>
      </w:r>
      <w:r>
        <w:t xml:space="preserve">“Did you guys ever tell Kirsty?”</w:t>
      </w:r>
      <w:r>
        <w:t xml:space="preserve"> </w:t>
      </w:r>
      <w:r>
        <w:t xml:space="preserve">Just finished. I’ve been here for a month.</w:t>
      </w:r>
    </w:p>
    <w:p>
      <w:pPr>
        <w:pStyle w:val="a2"/>
      </w:pPr>
      <w:r>
        <w:rPr>
          <w:b/>
          <w:bCs/>
        </w:rPr>
        <w:t xml:space="preserve">00:12:01 Speaker 2</w:t>
      </w:r>
      <w:r>
        <w:br/>
      </w:r>
      <w:r>
        <w:t xml:space="preserve">Didn’t. Twenty twenty four is when we did. Let’s see, I stood up a column then too. Let me picture all that stuff which means oh, we didn’t have a column there.</w:t>
      </w:r>
    </w:p>
    <w:p>
      <w:pPr>
        <w:pStyle w:val="a2"/>
      </w:pPr>
      <w:r>
        <w:rPr>
          <w:b/>
          <w:bCs/>
        </w:rPr>
        <w:t xml:space="preserve">00:12:14 Speaker 1</w:t>
      </w:r>
      <w:r>
        <w:br/>
      </w:r>
      <w:r>
        <w:t xml:space="preserve">Do you have any other pictures from that? That should definitely go in the case study.</w:t>
      </w:r>
    </w:p>
    <w:p>
      <w:pPr>
        <w:pStyle w:val="a2"/>
      </w:pPr>
      <w:r>
        <w:rPr>
          <w:b/>
          <w:bCs/>
        </w:rPr>
        <w:t xml:space="preserve">00:12:24 Speaker 2</w:t>
      </w:r>
      <w:r>
        <w:br/>
      </w:r>
      <w:r>
        <w:t xml:space="preserve">What was it? Here I have a picture of Michael’s chili cheeseburger.</w:t>
      </w:r>
    </w:p>
    <w:p>
      <w:pPr>
        <w:pStyle w:val="a2"/>
      </w:pPr>
      <w:r>
        <w:rPr>
          <w:b/>
          <w:bCs/>
        </w:rPr>
        <w:t xml:space="preserve">00:12:29 Speaker 1</w:t>
      </w:r>
      <w:r>
        <w:br/>
      </w:r>
      <w:r>
        <w:t xml:space="preserve">Wow, that’s a slobber.</w:t>
      </w:r>
    </w:p>
    <w:p>
      <w:pPr>
        <w:pStyle w:val="a2"/>
      </w:pPr>
      <w:r>
        <w:rPr>
          <w:b/>
          <w:bCs/>
        </w:rPr>
        <w:t xml:space="preserve">00:12:32 Speaker 2</w:t>
      </w:r>
      <w:r>
        <w:br/>
      </w:r>
      <w:r>
        <w:t xml:space="preserve">What do they call it, though? Chili. Otherwise, most of my pictures are pretty boring.</w:t>
      </w:r>
    </w:p>
    <w:p>
      <w:pPr>
        <w:pStyle w:val="a2"/>
      </w:pPr>
      <w:r>
        <w:rPr>
          <w:b/>
          <w:bCs/>
        </w:rPr>
        <w:t xml:space="preserve">00:12:39 Speaker 3</w:t>
      </w:r>
      <w:r>
        <w:br/>
      </w:r>
      <w:r>
        <w:t xml:space="preserve">I did get a couple from. There wasn’t much to take on this last one either. I took a picture of the amps that we pulled out, the amps that we put in, but it’s hard with just the set tops and swapping that stuff out.</w:t>
      </w:r>
    </w:p>
    <w:p>
      <w:pPr>
        <w:pStyle w:val="a2"/>
      </w:pPr>
      <w:r>
        <w:rPr>
          <w:b/>
          <w:bCs/>
        </w:rPr>
        <w:t xml:space="preserve">00:12:56 Speaker 3</w:t>
      </w:r>
      <w:r>
        <w:br/>
      </w:r>
      <w:r>
        <w:t xml:space="preserve">So,</w:t>
      </w:r>
    </w:p>
    <w:p>
      <w:pPr>
        <w:pStyle w:val="a2"/>
      </w:pPr>
      <w:r>
        <w:rPr>
          <w:b/>
          <w:bCs/>
        </w:rPr>
        <w:t xml:space="preserve">00:12:58 Speaker 2</w:t>
      </w:r>
      <w:r>
        <w:br/>
      </w:r>
      <w:r>
        <w:t xml:space="preserve">2025. When I almost died in Tulsa, heat poisoning. Took me out. Stayed in the hotel room while the guys did all the.</w:t>
      </w:r>
    </w:p>
    <w:p>
      <w:pPr>
        <w:pStyle w:val="a2"/>
      </w:pPr>
      <w:r>
        <w:rPr>
          <w:b/>
          <w:bCs/>
        </w:rPr>
        <w:t xml:space="preserve">00:13:10 Speaker 1</w:t>
      </w:r>
      <w:r>
        <w:br/>
      </w:r>
      <w:r>
        <w:t xml:space="preserve">Work. That’s suss. So you don’t know how big the first one was. I can get it. If you could. I mean, I’m trying to look through these documents. I don’t fully understand what I’m looking at.</w:t>
      </w:r>
    </w:p>
    <w:p>
      <w:pPr>
        <w:pStyle w:val="a2"/>
      </w:pPr>
      <w:r>
        <w:rPr>
          <w:b/>
          <w:bCs/>
        </w:rPr>
        <w:t xml:space="preserve">00:13:28 Speaker 1</w:t>
      </w:r>
      <w:r>
        <w:br/>
      </w:r>
      <w:r>
        <w:t xml:space="preserve">Oh wait, actually, it might be in the schematics. Will goes through this with me,</w:t>
      </w:r>
    </w:p>
    <w:p>
      <w:pPr>
        <w:pStyle w:val="a2"/>
      </w:pPr>
      <w:r>
        <w:rPr>
          <w:b/>
          <w:bCs/>
        </w:rPr>
        <w:t xml:space="preserve">00:13:36 Speaker 2</w:t>
      </w:r>
      <w:r>
        <w:br/>
      </w:r>
      <w:r>
        <w:t xml:space="preserve">And then I — I.</w:t>
      </w:r>
    </w:p>
    <w:p>
      <w:pPr>
        <w:pStyle w:val="a2"/>
      </w:pPr>
      <w:r>
        <w:rPr>
          <w:b/>
          <w:bCs/>
        </w:rPr>
        <w:t xml:space="preserve">00:13:40 Speaker 1</w:t>
      </w:r>
      <w:r>
        <w:br/>
      </w:r>
      <w:r>
        <w:t xml:space="preserve">Forget how. It doesn’t show the LED though.</w:t>
      </w:r>
    </w:p>
    <w:p>
      <w:pPr>
        <w:pStyle w:val="a2"/>
      </w:pPr>
      <w:r>
        <w:rPr>
          <w:b/>
          <w:bCs/>
        </w:rPr>
        <w:t xml:space="preserve">00:13:58 Speaker 1</w:t>
      </w:r>
      <w:r>
        <w:br/>
      </w:r>
      <w:r>
        <w:t xml:space="preserve">Oh, photos! I forgot. There’s photos in here. It’s uncomfortable. I do have a lot of pictures, but I don’t know if I’ve. These pictures were taken in June. That’s from the most recent.</w:t>
      </w:r>
    </w:p>
    <w:p>
      <w:pPr>
        <w:pStyle w:val="a2"/>
      </w:pPr>
      <w:r>
        <w:rPr>
          <w:b/>
          <w:bCs/>
        </w:rPr>
        <w:t xml:space="preserve">00:14:16 Speaker 2</w:t>
      </w:r>
      <w:r>
        <w:br/>
      </w:r>
      <w:r>
        <w:t xml:space="preserve">that was June. That would have been the June. because we were there May twenty eighth. So if you have them in June, those are from the first wall we did.</w:t>
      </w:r>
    </w:p>
    <w:p>
      <w:pPr>
        <w:pStyle w:val="a2"/>
      </w:pPr>
      <w:r>
        <w:rPr>
          <w:b/>
          <w:bCs/>
        </w:rPr>
        <w:t xml:space="preserve">00:14:29 Speaker 1</w:t>
      </w:r>
      <w:r>
        <w:br/>
      </w:r>
      <w:r>
        <w:t xml:space="preserve">I have some from May twenty sixth.</w:t>
      </w:r>
    </w:p>
    <w:p>
      <w:pPr>
        <w:pStyle w:val="a2"/>
      </w:pPr>
      <w:r>
        <w:rPr>
          <w:b/>
          <w:bCs/>
        </w:rPr>
        <w:t xml:space="preserve">00:14:32 Speaker 2</w:t>
      </w:r>
      <w:r>
        <w:br/>
      </w:r>
      <w:r>
        <w:t xml:space="preserve">Anything that’s when we were there was May.</w:t>
      </w:r>
    </w:p>
    <w:p>
      <w:pPr>
        <w:pStyle w:val="a2"/>
      </w:pPr>
      <w:r>
        <w:rPr>
          <w:b/>
          <w:bCs/>
        </w:rPr>
        <w:t xml:space="preserve">00:14:35 Speaker 1</w:t>
      </w:r>
      <w:r>
        <w:br/>
      </w:r>
      <w:r>
        <w:t xml:space="preserve">Can I download all of these?</w:t>
      </w:r>
    </w:p>
    <w:p>
      <w:pPr>
        <w:pStyle w:val="a2"/>
      </w:pPr>
      <w:r>
        <w:rPr>
          <w:b/>
          <w:bCs/>
        </w:rPr>
        <w:t xml:space="preserve">00:14:39 Speaker 3</w:t>
      </w:r>
      <w:r>
        <w:br/>
      </w:r>
      <w:r>
        <w:t xml:space="preserve">So spring one was thirty four fifty six by seventeen twenty eight pixels. Thirty - four,</w:t>
      </w:r>
    </w:p>
    <w:p>
      <w:pPr>
        <w:pStyle w:val="a2"/>
      </w:pPr>
      <w:r>
        <w:rPr>
          <w:b/>
          <w:bCs/>
        </w:rPr>
        <w:t xml:space="preserve">00:14:54 Speaker 1</w:t>
      </w:r>
      <w:r>
        <w:br/>
      </w:r>
      <w:r>
        <w:t xml:space="preserve">Fifty-six by seventeen,</w:t>
      </w:r>
    </w:p>
    <w:p>
      <w:pPr>
        <w:pStyle w:val="a2"/>
      </w:pPr>
      <w:r>
        <w:rPr>
          <w:b/>
          <w:bCs/>
        </w:rPr>
        <w:t xml:space="preserve">00:14:56 Speaker 3</w:t>
      </w:r>
      <w:r>
        <w:br/>
      </w:r>
      <w:r>
        <w:t xml:space="preserve">Twenty - eight. Three, four, five, six, five, one, seven, two, eight.</w:t>
      </w:r>
    </w:p>
    <w:p>
      <w:pPr>
        <w:pStyle w:val="a2"/>
      </w:pPr>
      <w:r>
        <w:rPr>
          <w:b/>
          <w:bCs/>
        </w:rPr>
        <w:t xml:space="preserve">00:15:07 Speaker 1</w:t>
      </w:r>
      <w:r>
        <w:br/>
      </w:r>
      <w:r>
        <w:t xml:space="preserve">That’s the second one.</w:t>
      </w:r>
    </w:p>
    <w:p>
      <w:pPr>
        <w:pStyle w:val="a2"/>
      </w:pPr>
      <w:r>
        <w:rPr>
          <w:b/>
          <w:bCs/>
        </w:rPr>
        <w:t xml:space="preserve">00:15:09 Speaker 3</w:t>
      </w:r>
      <w:r>
        <w:br/>
      </w:r>
      <w:r>
        <w:t xml:space="preserve">That was screen one. That was swallows. And then if you want height.</w:t>
      </w:r>
    </w:p>
    <w:p>
      <w:pPr>
        <w:pStyle w:val="a2"/>
      </w:pPr>
      <w:r>
        <w:rPr>
          <w:b/>
          <w:bCs/>
        </w:rPr>
        <w:t xml:space="preserve">00:15:23 Speaker 3</w:t>
      </w:r>
      <w:r>
        <w:br/>
      </w:r>
      <w:r>
        <w:t xml:space="preserve">Seventeen feet eight and a half inches wide by eight foot ten inches tall.</w:t>
      </w:r>
    </w:p>
    <w:p>
      <w:pPr>
        <w:pStyle w:val="a2"/>
      </w:pPr>
      <w:r>
        <w:rPr>
          <w:b/>
          <w:bCs/>
        </w:rPr>
        <w:t xml:space="preserve">00:15:32 Speaker 1</w:t>
      </w:r>
      <w:r>
        <w:br/>
      </w:r>
      <w:r>
        <w:t xml:space="preserve">Okay,</w:t>
      </w:r>
    </w:p>
    <w:p>
      <w:pPr>
        <w:pStyle w:val="a2"/>
      </w:pPr>
      <w:r>
        <w:rPr>
          <w:b/>
          <w:bCs/>
        </w:rPr>
        <w:t xml:space="preserve">00:15:34 Speaker 3</w:t>
      </w:r>
      <w:r>
        <w:br/>
      </w:r>
      <w:r>
        <w:t xml:space="preserve">Perfect.</w:t>
      </w:r>
    </w:p>
    <w:p>
      <w:pPr>
        <w:pStyle w:val="a2"/>
      </w:pPr>
      <w:r>
        <w:rPr>
          <w:b/>
          <w:bCs/>
        </w:rPr>
        <w:t xml:space="preserve">00:15:35 Speaker 4</w:t>
      </w:r>
      <w:r>
        <w:br/>
      </w:r>
      <w:r>
        <w:t xml:space="preserve">And then, string two. String.</w:t>
      </w:r>
    </w:p>
    <w:p>
      <w:pPr>
        <w:pStyle w:val="a2"/>
      </w:pPr>
      <w:r>
        <w:rPr>
          <w:b/>
          <w:bCs/>
        </w:rPr>
        <w:t xml:space="preserve">00:15:45 Speaker 3</w:t>
      </w:r>
      <w:r>
        <w:br/>
      </w:r>
      <w:r>
        <w:t xml:space="preserve">Two is thirty forty wide by twelve ninety six tall pixels.</w:t>
      </w:r>
    </w:p>
    <w:p>
      <w:pPr>
        <w:pStyle w:val="a2"/>
      </w:pPr>
      <w:r>
        <w:rPr>
          <w:b/>
          <w:bCs/>
        </w:rPr>
        <w:t xml:space="preserve">00:15:54 Speaker 3</w:t>
      </w:r>
      <w:r>
        <w:br/>
      </w:r>
      <w:r>
        <w:t xml:space="preserve">And that was nineteen feet eight wide. I’m six foot eight tall. That was three pound one, but that’s the one I gave you the right of.</w:t>
      </w:r>
    </w:p>
    <w:p>
      <w:pPr>
        <w:pStyle w:val="a2"/>
      </w:pPr>
      <w:r>
        <w:rPr>
          <w:b/>
          <w:bCs/>
        </w:rPr>
        <w:t xml:space="preserve">00:16:13 Speaker 1</w:t>
      </w:r>
      <w:r>
        <w:br/>
      </w:r>
      <w:r>
        <w:t xml:space="preserve">Perfect. Good. Good. Good.</w:t>
      </w:r>
    </w:p>
    <w:p>
      <w:pPr>
        <w:pStyle w:val="a2"/>
      </w:pPr>
      <w:r>
        <w:rPr>
          <w:b/>
          <w:bCs/>
        </w:rPr>
        <w:t xml:space="preserve">00:16:31 Speaker 1</w:t>
      </w:r>
      <w:r>
        <w:br/>
      </w:r>
      <w:r>
        <w:t xml:space="preserve">All right, and there’s all sorts of pictures on here. I don’t have pictures from the first one, the first room. I have some pictures. I just don’t see any in Smart Sheet, but maybe that’s normal because I don’t know if you guys were using it for photo uploads back then.</w:t>
      </w:r>
    </w:p>
    <w:p>
      <w:pPr>
        <w:pStyle w:val="a2"/>
      </w:pPr>
      <w:r>
        <w:rPr>
          <w:b/>
          <w:bCs/>
        </w:rPr>
        <w:t xml:space="preserve">00:16:48 Speaker 2</w:t>
      </w:r>
      <w:r>
        <w:br/>
      </w:r>
      <w:r>
        <w:t xml:space="preserve">Hmm, I’ve been fairly new at the time still,</w:t>
      </w:r>
    </w:p>
    <w:p>
      <w:pPr>
        <w:pStyle w:val="a2"/>
      </w:pPr>
      <w:r>
        <w:rPr>
          <w:b/>
          <w:bCs/>
        </w:rPr>
        <w:t xml:space="preserve">00:16:53 Speaker 1</w:t>
      </w:r>
      <w:r>
        <w:br/>
      </w:r>
      <w:r>
        <w:t xml:space="preserve">But so I have. Oh wait, I put those. Oh crap. I put those in the wrong folder. Hold on, I gotta move these.</w:t>
      </w:r>
    </w:p>
    <w:p>
      <w:pPr>
        <w:pStyle w:val="a2"/>
      </w:pPr>
      <w:r>
        <w:rPr>
          <w:b/>
          <w:bCs/>
        </w:rPr>
        <w:t xml:space="preserve">00:17:10 Speaker 4</w:t>
      </w:r>
      <w:r>
        <w:br/>
      </w:r>
      <w:r>
        <w:t xml:space="preserve">I don’t really take too many from them.</w:t>
      </w:r>
    </w:p>
    <w:p>
      <w:pPr>
        <w:pStyle w:val="a2"/>
      </w:pPr>
      <w:r>
        <w:rPr>
          <w:b/>
          <w:bCs/>
        </w:rPr>
        <w:t xml:space="preserve">00:17:30 Speaker 4</w:t>
      </w:r>
      <w:r>
        <w:br/>
      </w:r>
      <w:r>
        <w:t xml:space="preserve">First one. I introduce that with the Ford Lucy logos.</w:t>
      </w:r>
    </w:p>
    <w:p>
      <w:pPr>
        <w:pStyle w:val="a2"/>
      </w:pPr>
      <w:r>
        <w:rPr>
          <w:b/>
          <w:bCs/>
        </w:rPr>
        <w:t xml:space="preserve">00:18:07 Speaker 1</w:t>
      </w:r>
      <w:r>
        <w:br/>
      </w:r>
      <w:r>
        <w:t xml:space="preserve">Oh come on! Why are you being such a bitch?</w:t>
      </w:r>
    </w:p>
    <w:p>
      <w:pPr>
        <w:pStyle w:val="a2"/>
      </w:pPr>
      <w:r>
        <w:rPr>
          <w:b/>
          <w:bCs/>
        </w:rPr>
        <w:t xml:space="preserve">00:18:11 Speaker 4</w:t>
      </w:r>
      <w:r>
        <w:br/>
      </w:r>
      <w:r>
        <w:t xml:space="preserve">There we go. I got quite a few from the three wall one.</w:t>
      </w:r>
    </w:p>
    <w:p>
      <w:pPr>
        <w:pStyle w:val="a2"/>
      </w:pPr>
      <w:r>
        <w:rPr>
          <w:b/>
          <w:bCs/>
        </w:rPr>
        <w:t xml:space="preserve">00:18:22 Speaker 1</w:t>
      </w:r>
      <w:r>
        <w:br/>
      </w:r>
      <w:r>
        <w:t xml:space="preserve">There we go. I have seven from the first one, which is fine.</w:t>
      </w:r>
    </w:p>
    <w:p>
      <w:pPr>
        <w:pStyle w:val="a2"/>
      </w:pPr>
      <w:r>
        <w:rPr>
          <w:b/>
          <w:bCs/>
        </w:rPr>
        <w:t xml:space="preserve">00:18:27 Speaker 2</w:t>
      </w:r>
      <w:r>
        <w:br/>
      </w:r>
      <w:r>
        <w:t xml:space="preserve">If that’s all we have. You have seven from the first one.</w:t>
      </w:r>
    </w:p>
    <w:p>
      <w:pPr>
        <w:pStyle w:val="a2"/>
      </w:pPr>
      <w:r>
        <w:rPr>
          <w:b/>
          <w:bCs/>
        </w:rPr>
        <w:t xml:space="preserve">00:18:38 Speaker 3</w:t>
      </w:r>
      <w:r>
        <w:br/>
      </w:r>
      <w:r>
        <w:t xml:space="preserve">Jason was making a big deal to go through and upload all that stuff.</w:t>
      </w:r>
    </w:p>
    <w:p>
      <w:pPr>
        <w:pStyle w:val="a2"/>
      </w:pPr>
      <w:r>
        <w:rPr>
          <w:b/>
          <w:bCs/>
        </w:rPr>
        <w:t xml:space="preserve">00:18:46 Speaker 2</w:t>
      </w:r>
      <w:r>
        <w:br/>
      </w:r>
      <w:r>
        <w:t xml:space="preserve">What you have there? I have that one. I don’t have that one, but I have a similar one. Got the one where they’re sitting on the boxes at the beginning of that one.</w:t>
      </w:r>
    </w:p>
    <w:p>
      <w:pPr>
        <w:pStyle w:val="a2"/>
      </w:pPr>
      <w:r>
        <w:rPr>
          <w:b/>
          <w:bCs/>
        </w:rPr>
        <w:t xml:space="preserve">00:19:00 Speaker 1</w:t>
      </w:r>
      <w:r>
        <w:br/>
      </w:r>
      <w:r>
        <w:t xml:space="preserve">I don’t think I have that.</w:t>
      </w:r>
    </w:p>
    <w:p>
      <w:pPr>
        <w:pStyle w:val="a2"/>
      </w:pPr>
      <w:r>
        <w:rPr>
          <w:b/>
          <w:bCs/>
        </w:rPr>
        <w:t xml:space="preserve">00:19:04 Speaker 2</w:t>
      </w:r>
      <w:r>
        <w:br/>
      </w:r>
      <w:r>
        <w:t xml:space="preserve">Cause that one’s got me on the ground.</w:t>
      </w:r>
    </w:p>
    <w:p>
      <w:pPr>
        <w:pStyle w:val="a2"/>
      </w:pPr>
      <w:r>
        <w:rPr>
          <w:b/>
          <w:bCs/>
        </w:rPr>
        <w:t xml:space="preserve">00:19:08 Speaker 1</w:t>
      </w:r>
      <w:r>
        <w:br/>
      </w:r>
      <w:r>
        <w:t xml:space="preserve">I’m assuming this is pre LED wall.</w:t>
      </w:r>
    </w:p>
    <w:p>
      <w:pPr>
        <w:pStyle w:val="a2"/>
      </w:pPr>
      <w:r>
        <w:rPr>
          <w:b/>
          <w:bCs/>
        </w:rPr>
        <w:t xml:space="preserve">00:19:10 Speaker 3</w:t>
      </w:r>
      <w:r>
        <w:br/>
      </w:r>
      <w:r>
        <w:t xml:space="preserve">That was like they had the wall painted black behind it.</w:t>
      </w:r>
    </w:p>
    <w:p>
      <w:pPr>
        <w:pStyle w:val="a2"/>
      </w:pPr>
      <w:r>
        <w:rPr>
          <w:b/>
          <w:bCs/>
        </w:rPr>
        <w:t xml:space="preserve">00:19:14 Speaker 1</w:t>
      </w:r>
      <w:r>
        <w:br/>
      </w:r>
      <w:r>
        <w:t xml:space="preserve">Oh,</w:t>
      </w:r>
    </w:p>
    <w:p>
      <w:pPr>
        <w:pStyle w:val="a2"/>
      </w:pPr>
      <w:r>
        <w:rPr>
          <w:b/>
          <w:bCs/>
        </w:rPr>
        <w:t xml:space="preserve">00:19:15 Speaker 3</w:t>
      </w:r>
      <w:r>
        <w:br/>
      </w:r>
      <w:r>
        <w:t xml:space="preserve">So that was the workspace before we started.</w:t>
      </w:r>
    </w:p>
    <w:p>
      <w:pPr>
        <w:pStyle w:val="a2"/>
      </w:pPr>
      <w:r>
        <w:rPr>
          <w:b/>
          <w:bCs/>
        </w:rPr>
        <w:t xml:space="preserve">00:19:17 Speaker 1</w:t>
      </w:r>
      <w:r>
        <w:br/>
      </w:r>
      <w:r>
        <w:t xml:space="preserve">Gotcha. All right, that’s good.</w:t>
      </w:r>
    </w:p>
    <w:p>
      <w:pPr>
        <w:pStyle w:val="a2"/>
      </w:pPr>
      <w:r>
        <w:rPr>
          <w:b/>
          <w:bCs/>
        </w:rPr>
        <w:t xml:space="preserve">00:19:23 Speaker 3</w:t>
      </w:r>
      <w:r>
        <w:br/>
      </w:r>
      <w:r>
        <w:t xml:space="preserve">Thank you. Doing fire truck? We got fire truck. Do you have enough from the second one? I got quite.</w:t>
      </w:r>
    </w:p>
    <w:p>
      <w:pPr>
        <w:pStyle w:val="a2"/>
      </w:pPr>
      <w:r>
        <w:rPr>
          <w:b/>
          <w:bCs/>
        </w:rPr>
        <w:t xml:space="preserve">00:19:32 Speaker 1</w:t>
      </w:r>
      <w:r>
        <w:br/>
      </w:r>
      <w:r>
        <w:t xml:space="preserve">Oh yeah, I got tons from the second one. It’s probably all gonna merge into the same story, like the details you gave.</w:t>
      </w:r>
    </w:p>
    <w:p>
      <w:pPr>
        <w:pStyle w:val="a2"/>
      </w:pPr>
      <w:r>
        <w:rPr>
          <w:b/>
          <w:bCs/>
        </w:rPr>
        <w:t xml:space="preserve">00:19:42 Speaker 2</w:t>
      </w:r>
      <w:r>
        <w:br/>
      </w:r>
      <w:r>
        <w:t xml:space="preserve">It was the same. It was just built out in phases. It was all ordered together. It was all kind of one project. It just took time to get to the second side of it. That’s right. I think they were all there the first.</w:t>
      </w:r>
    </w:p>
    <w:p>
      <w:pPr>
        <w:pStyle w:val="a2"/>
      </w:pPr>
      <w:r>
        <w:rPr>
          <w:b/>
          <w:bCs/>
        </w:rPr>
        <w:t xml:space="preserve">00:19:58 Speaker 1</w:t>
      </w:r>
      <w:r>
        <w:br/>
      </w:r>
      <w:r>
        <w:t xml:space="preserve">Time we got there. Everything was there the first trip. You got to go to Oklahoma twice.</w:t>
      </w:r>
    </w:p>
    <w:p>
      <w:pPr>
        <w:pStyle w:val="a2"/>
      </w:pPr>
      <w:r>
        <w:rPr>
          <w:b/>
          <w:bCs/>
        </w:rPr>
        <w:t xml:space="preserve">00:20:03 Speaker 3</w:t>
      </w:r>
      <w:r>
        <w:br/>
      </w:r>
      <w:r>
        <w:t xml:space="preserve">You don’t even know. Did we fly to Oklahoma? We went to Wichita too.</w:t>
      </w:r>
    </w:p>
    <w:p>
      <w:pPr>
        <w:pStyle w:val="a2"/>
      </w:pPr>
      <w:r>
        <w:rPr>
          <w:b/>
          <w:bCs/>
        </w:rPr>
        <w:t xml:space="preserve">00:20:09 Speaker 2</w:t>
      </w:r>
      <w:r>
        <w:br/>
      </w:r>
      <w:r>
        <w:t xml:space="preserve">We flew into Oklahoma and drove to Ponca. This year, we flew to Oklahoma City and drove.</w:t>
      </w:r>
    </w:p>
    <w:p>
      <w:pPr>
        <w:pStyle w:val="a2"/>
      </w:pPr>
      <w:r>
        <w:rPr>
          <w:b/>
          <w:bCs/>
        </w:rPr>
        <w:t xml:space="preserve">00:20:15 Speaker 3</w:t>
      </w:r>
      <w:r>
        <w:br/>
      </w:r>
      <w:r>
        <w:t xml:space="preserve">And it was during the championship. OKC was playing.</w:t>
      </w:r>
    </w:p>
    <w:p>
      <w:pPr>
        <w:pStyle w:val="a2"/>
      </w:pPr>
      <w:r>
        <w:rPr>
          <w:b/>
          <w:bCs/>
        </w:rPr>
        <w:t xml:space="preserve">00:20:20 Speaker 4</w:t>
      </w:r>
      <w:r>
        <w:br/>
      </w:r>
      <w:r>
        <w:t xml:space="preserve">Oh no!</w:t>
      </w:r>
    </w:p>
    <w:p>
      <w:pPr>
        <w:pStyle w:val="a2"/>
      </w:pPr>
      <w:r>
        <w:rPr>
          <w:b/>
          <w:bCs/>
        </w:rPr>
        <w:t xml:space="preserve">00:20:21 Speaker 2</w:t>
      </w:r>
      <w:r>
        <w:br/>
      </w:r>
      <w:r>
        <w:t xml:space="preserve">It wasn’t terrible. Then we flew into Wichita the next time and drove down. Wichita or Ponca is kind of dead center between.</w:t>
      </w:r>
    </w:p>
    <w:p>
      <w:pPr>
        <w:pStyle w:val="a2"/>
      </w:pPr>
      <w:r>
        <w:rPr>
          <w:b/>
          <w:bCs/>
        </w:rPr>
        <w:t xml:space="preserve">00:20:29 Speaker 3</w:t>
      </w:r>
      <w:r>
        <w:br/>
      </w:r>
      <w:r>
        <w:t xml:space="preserve">But when we flew into Council Bluffs, did we land in Oklahoma somewhere? Or which was Council Bluffs?</w:t>
      </w:r>
    </w:p>
    <w:p>
      <w:pPr>
        <w:pStyle w:val="a2"/>
      </w:pPr>
      <w:r>
        <w:rPr>
          <w:b/>
          <w:bCs/>
        </w:rPr>
        <w:t xml:space="preserve">00:20:39 Speaker 1</w:t>
      </w:r>
      <w:r>
        <w:br/>
      </w:r>
      <w:r>
        <w:t xml:space="preserve">That’s it. Iowa? Didn’t you just go in St. Louis or something?</w:t>
      </w:r>
    </w:p>
    <w:p>
      <w:pPr>
        <w:pStyle w:val="a2"/>
      </w:pPr>
      <w:r>
        <w:rPr>
          <w:b/>
          <w:bCs/>
        </w:rPr>
        <w:t xml:space="preserve">00:20:44 Speaker 4</w:t>
      </w:r>
      <w:r>
        <w:br/>
      </w:r>
      <w:r>
        <w:t xml:space="preserve">Iowa. Where did you go? I can’t remember where we flew into.</w:t>
      </w:r>
    </w:p>
    <w:p>
      <w:pPr>
        <w:pStyle w:val="a2"/>
      </w:pPr>
      <w:r>
        <w:rPr>
          <w:b/>
          <w:bCs/>
        </w:rPr>
        <w:t xml:space="preserve">00:20:51 Speaker 1</w:t>
      </w:r>
      <w:r>
        <w:br/>
      </w:r>
      <w:r>
        <w:t xml:space="preserve">Chicago wasn’t it?</w:t>
      </w:r>
    </w:p>
    <w:p>
      <w:pPr>
        <w:pStyle w:val="a2"/>
      </w:pPr>
      <w:r>
        <w:rPr>
          <w:b/>
          <w:bCs/>
        </w:rPr>
        <w:t xml:space="preserve">00:20:52 Speaker 3</w:t>
      </w:r>
      <w:r>
        <w:br/>
      </w:r>
      <w:r>
        <w:t xml:space="preserve">No, that was.</w:t>
      </w:r>
    </w:p>
    <w:p>
      <w:pPr>
        <w:pStyle w:val="a2"/>
      </w:pPr>
      <w:r>
        <w:rPr>
          <w:b/>
          <w:bCs/>
        </w:rPr>
        <w:t xml:space="preserve">00:20:54 Speaker 1</w:t>
      </w:r>
      <w:r>
        <w:br/>
      </w:r>
      <w:r>
        <w:t xml:space="preserve">Oh, that was from Michigan.</w:t>
      </w:r>
    </w:p>
    <w:p>
      <w:pPr>
        <w:pStyle w:val="a2"/>
      </w:pPr>
      <w:r>
        <w:rPr>
          <w:b/>
          <w:bCs/>
        </w:rPr>
        <w:t xml:space="preserve">00:20:55 Speaker 3</w:t>
      </w:r>
      <w:r>
        <w:br/>
      </w:r>
      <w:r>
        <w:t xml:space="preserve">This is the last one. Council Bluffs was my first trip. I went to Nebraska and Omaha.</w:t>
      </w:r>
    </w:p>
    <w:p>
      <w:pPr>
        <w:pStyle w:val="a2"/>
      </w:pPr>
      <w:r>
        <w:rPr>
          <w:b/>
          <w:bCs/>
        </w:rPr>
        <w:t xml:space="preserve">00:21:02 Speaker 2</w:t>
      </w:r>
      <w:r>
        <w:br/>
      </w:r>
      <w:r>
        <w:t xml:space="preserve">I remember. Went to Oklahoma, Nebraska. I was like,</w:t>
      </w:r>
      <w:r>
        <w:t xml:space="preserve"> </w:t>
      </w:r>
      <w:r>
        <w:t xml:space="preserve">“Where did we go to Iowa?”</w:t>
      </w:r>
      <w:r>
        <w:t xml:space="preserve"> </w:t>
      </w:r>
      <w:r>
        <w:t xml:space="preserve">Went to Dubuque. I didn’t go that one. Fort Worth, or that one. Iowa. Seen the best parts of this whole country, right there. Oklahoma.</w:t>
      </w:r>
    </w:p>
    <w:p>
      <w:pPr>
        <w:pStyle w:val="a2"/>
      </w:pPr>
      <w:r>
        <w:rPr>
          <w:b/>
          <w:bCs/>
        </w:rPr>
        <w:t xml:space="preserve">00:21:22 Speaker 3</w:t>
      </w:r>
      <w:r>
        <w:br/>
      </w:r>
      <w:r>
        <w:t xml:space="preserve">That was the week I got hired. Fresno. You did those. Double Jones.</w:t>
      </w:r>
    </w:p>
    <w:p>
      <w:pPr>
        <w:pStyle w:val="a2"/>
      </w:pPr>
      <w:r>
        <w:rPr>
          <w:b/>
          <w:bCs/>
        </w:rPr>
        <w:t xml:space="preserve">00:21:28 Speaker 1</w:t>
      </w:r>
      <w:r>
        <w:br/>
      </w:r>
      <w:r>
        <w:t xml:space="preserve">That was right before I was hired because you were.</w:t>
      </w:r>
    </w:p>
    <w:p>
      <w:pPr>
        <w:pStyle w:val="a2"/>
      </w:pPr>
      <w:r>
        <w:rPr>
          <w:b/>
          <w:bCs/>
        </w:rPr>
        <w:t xml:space="preserve">00:21:31 Speaker 3</w:t>
      </w:r>
      <w:r>
        <w:br/>
      </w:r>
      <w:r>
        <w:t xml:space="preserve">Here a week or two. A week later.</w:t>
      </w:r>
    </w:p>
    <w:p>
      <w:pPr>
        <w:pStyle w:val="a2"/>
      </w:pPr>
      <w:r>
        <w:rPr>
          <w:b/>
          <w:bCs/>
        </w:rPr>
        <w:t xml:space="preserve">00:21:36 Speaker 3</w:t>
      </w:r>
      <w:r>
        <w:br/>
      </w:r>
      <w:r>
        <w:t xml:space="preserve">But he was out on the road there.</w:t>
      </w:r>
    </w:p>
    <w:p>
      <w:pPr>
        <w:pStyle w:val="a2"/>
      </w:pPr>
      <w:r>
        <w:rPr>
          <w:b/>
          <w:bCs/>
        </w:rPr>
        <w:t xml:space="preserve">00:21:37 Speaker 2</w:t>
      </w:r>
      <w:r>
        <w:br/>
      </w:r>
      <w:r>
        <w:t xml:space="preserve">But we’re on the road, and I was on the phone with Mike, and he’s explaining to somebody else what I’m doing and what I’m talking about. What? You’re telling who doesn’t know what I’m doing out here? Oh, by the way, we hired Brian. Thank you to come in. Because weeks before that, just stopped by one day, we went to lunch. Just you, me, and Palmer. So I was like, “Oh,</w:t>
      </w:r>
    </w:p>
    <w:p>
      <w:pPr>
        <w:pStyle w:val="a2"/>
      </w:pPr>
      <w:r>
        <w:rPr>
          <w:b/>
          <w:bCs/>
        </w:rPr>
        <w:t xml:space="preserve">00:22:06 Speaker 1</w:t>
      </w:r>
      <w:r>
        <w:br/>
      </w:r>
      <w:r>
        <w:t xml:space="preserve">That’s where it all began. We went to the</w:t>
      </w:r>
    </w:p>
    <w:p>
      <w:pPr>
        <w:pStyle w:val="a2"/>
      </w:pPr>
      <w:r>
        <w:rPr>
          <w:b/>
          <w:bCs/>
        </w:rPr>
        <w:t xml:space="preserve">00:22:07 Speaker 2</w:t>
      </w:r>
      <w:r>
        <w:br/>
      </w:r>
      <w:r>
        <w:t xml:space="preserve">That’s where it all began. We’re sitting out. I was out there. Mike’s like,</w:t>
      </w:r>
      <w:r>
        <w:t xml:space="preserve"> </w:t>
      </w:r>
      <w:r>
        <w:t xml:space="preserve">“Yeah, we hired him.”</w:t>
      </w:r>
      <w:r>
        <w:t xml:space="preserve"> </w:t>
      </w:r>
      <w:r>
        <w:t xml:space="preserve">Where you know he’s like on a trial.</w:t>
      </w:r>
    </w:p>
    <w:p>
      <w:pPr>
        <w:pStyle w:val="a2"/>
      </w:pPr>
      <w:r>
        <w:rPr>
          <w:b/>
          <w:bCs/>
        </w:rPr>
        <w:t xml:space="preserve">00:22:13 Speaker 1</w:t>
      </w:r>
      <w:r>
        <w:br/>
      </w:r>
      <w:r>
        <w:t xml:space="preserve">Wait, you already know Palmer? That’s right, because he’s famous.</w:t>
      </w:r>
    </w:p>
    <w:p>
      <w:pPr>
        <w:pStyle w:val="a2"/>
      </w:pPr>
      <w:r>
        <w:rPr>
          <w:b/>
          <w:bCs/>
        </w:rPr>
        <w:t xml:space="preserve">00:22:15 Speaker 3</w:t>
      </w:r>
      <w:r>
        <w:br/>
      </w:r>
      <w:r>
        <w:t xml:space="preserve">My cousin. My marriage. He was spit up on my wedding twenty two years ago.</w:t>
      </w:r>
    </w:p>
    <w:p>
      <w:pPr>
        <w:pStyle w:val="a2"/>
      </w:pPr>
      <w:r>
        <w:rPr>
          <w:b/>
          <w:bCs/>
        </w:rPr>
        <w:t xml:space="preserve">00:22:21 Speaker 2</w:t>
      </w:r>
      <w:r>
        <w:br/>
      </w:r>
      <w:r>
        <w:t xml:space="preserve">So it was Jason and David and myself and DJ. I was like,</w:t>
      </w:r>
      <w:r>
        <w:t xml:space="preserve"> </w:t>
      </w:r>
      <w:r>
        <w:t xml:space="preserve">“Apparently, there’s some new guy at the office.”</w:t>
      </w:r>
      <w:r>
        <w:t xml:space="preserve"> </w:t>
      </w:r>
      <w:r>
        <w:t xml:space="preserve">What do you know about him? I think he’s related somehow.</w:t>
      </w:r>
    </w:p>
    <w:p>
      <w:pPr>
        <w:pStyle w:val="a2"/>
      </w:pPr>
      <w:r>
        <w:rPr>
          <w:b/>
          <w:bCs/>
        </w:rPr>
        <w:t xml:space="preserve">00:22:44 Speaker 1</w:t>
      </w:r>
      <w:r>
        <w:br/>
      </w:r>
      <w:r>
        <w:t xml:space="preserve">It’s working. When I didn’t tell me we were all going to be sitting in a conference room waiting for me on my first day, I was like,</w:t>
      </w:r>
    </w:p>
    <w:p>
      <w:pPr>
        <w:pStyle w:val="a2"/>
      </w:pPr>
      <w:r>
        <w:rPr>
          <w:b/>
          <w:bCs/>
        </w:rPr>
        <w:t xml:space="preserve">00:22:53 Speaker 3</w:t>
      </w:r>
      <w:r>
        <w:br/>
      </w:r>
      <w:r>
        <w:t xml:space="preserve">Sorry, we were all doing the morning Monday morning brief.</w:t>
      </w:r>
    </w:p>
    <w:p>
      <w:pPr>
        <w:pStyle w:val="a2"/>
      </w:pPr>
      <w:r>
        <w:rPr>
          <w:b/>
          <w:bCs/>
        </w:rPr>
        <w:t xml:space="preserve">00:22:58 Speaker 1</w:t>
      </w:r>
      <w:r>
        <w:br/>
      </w:r>
      <w:r>
        <w:t xml:space="preserve">Here’s Jane.</w:t>
      </w:r>
    </w:p>
    <w:p>
      <w:pPr>
        <w:pStyle w:val="a2"/>
      </w:pPr>
      <w:r>
        <w:rPr>
          <w:b/>
          <w:bCs/>
        </w:rPr>
        <w:t xml:space="preserve">00:22:59 Speaker 3</w:t>
      </w:r>
      <w:r>
        <w:br/>
      </w:r>
      <w:r>
        <w:t xml:space="preserve">I think that was my first day. Honestly, because you guys were out that whole week, so every day I came in, he’s like,</w:t>
      </w:r>
      <w:r>
        <w:t xml:space="preserve"> </w:t>
      </w:r>
      <w:r>
        <w:t xml:space="preserve">“Well, you can come back on Monday. Don’t sit around doing nothing. I’ll hang out and learn.”</w:t>
      </w:r>
      <w:r>
        <w:t xml:space="preserve"> </w:t>
      </w:r>
      <w:r>
        <w:t xml:space="preserve">And that’s why I started coming in. And then we didn’t do anything. We were in the office the whole time. And then that first Monday is when you came in after everybody came back. It was debriefing. I used to be the office.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2026-10-05T21:57:37Z</dcterms:created>
  <dcterms:modified xsi:type="dcterms:W3CDTF">2026-10-05T21:57:37Z</dcterms:modified>
</cp:coreProperties>
</file>

<file path=docProps/custom.xml><?xml version="1.0" encoding="utf-8"?>
<Properties xmlns="http://schemas.openxmlformats.org/officeDocument/2006/custom-properties" xmlns:vt="http://schemas.openxmlformats.org/officeDocument/2006/docPropsVTypes"/>
</file>