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5999e4d699b45ef834e9967fe9c2d4705c7e0d2"/>
    <w:p>
      <w:pPr>
        <w:pStyle w:val="1"/>
      </w:pPr>
      <w:r>
        <w:t xml:space="preserve">05-19 Wkly Mktg Mtg</w:t>
      </w:r>
    </w:p>
    <w:bookmarkStart w:id="20" w:name="Xbff77ebbcbca8a3fb504a52e46c155f9e8a04ea"/>
    <w:p>
      <w:pPr>
        <w:pStyle w:val="6"/>
      </w:pPr>
      <w:r>
        <w:t xml:space="preserve">2026-05-19 07:36:11</w:t>
      </w:r>
    </w:p>
    <w:p>
      <w:pPr>
        <w:pStyle w:val="FirstParagraph"/>
      </w:pPr>
      <w:r>
        <w:rPr>
          <w:b/>
          <w:bCs/>
        </w:rPr>
        <w:t xml:space="preserve">00:00:00 Speaker 1</w:t>
      </w:r>
      <w:r>
        <w:br/>
      </w:r>
      <w:r>
        <w:t xml:space="preserve">Trigger for when it’s signed, but essentially what we try to do is do a project kickoff. And that usually involves Chrissy. We go over the product that’ll involve Corey. Probably Jason will because Will’s doing his role is going to be just building SharePoint, building Smartsheet, getting all the links, getting the contacts that Mark and I have gathered in the beginning into our support intake document. So they’re a part of the team that runs the project. It’s probably good to have you involved as well or give you some type of a flag that says,</w:t>
      </w:r>
      <w:r>
        <w:t xml:space="preserve"> </w:t>
      </w:r>
      <w:r>
        <w:t xml:space="preserve">“Hey, this is all built. Go ahead.”</w:t>
      </w:r>
      <w:r>
        <w:t xml:space="preserve"> </w:t>
      </w:r>
      <w:r>
        <w:t xml:space="preserve">Let’s do this.</w:t>
      </w:r>
    </w:p>
    <w:p>
      <w:pPr>
        <w:pStyle w:val="a2"/>
      </w:pPr>
      <w:r>
        <w:rPr>
          <w:b/>
          <w:bCs/>
        </w:rPr>
        <w:t xml:space="preserve">00:00:41 Jane</w:t>
      </w:r>
      <w:r>
        <w:br/>
      </w:r>
      <w:r>
        <w:t xml:space="preserve">So does all that happen? I have an email that goes out after the contract is signed. It’s just a welcome to Lucy. Then there is another email after that, which is a prep for the kickoff call. Soum, does it make sense to have those as two separate steps, or are they the same thing? When you’ve got the contract signed, what’s the timing between when you put all this stuff together and when you have the kickoff?</w:t>
      </w:r>
    </w:p>
    <w:p>
      <w:pPr>
        <w:pStyle w:val="a2"/>
      </w:pPr>
      <w:r>
        <w:rPr>
          <w:b/>
          <w:bCs/>
        </w:rPr>
        <w:t xml:space="preserve">00:01:11 Speaker 1</w:t>
      </w:r>
      <w:r>
        <w:br/>
      </w:r>
      <w:r>
        <w:t xml:space="preserve">So a lot of times, what we do is we then start the deposit phase. But I guess if you really think about it, there’s two kickoffs. There’s the internal kickoff that downloads the scope. It goes through product and then preps to do the billing for the estimated or the deposit invoice. We generally don’t do this because even when we get a signed contract, they still like to try to issue POs. Sometimes we send an invoice or we’ll send a deposit estimate, and then they create a PO. We get paid usually not until we get paid. That’s when we’re truly qualifying our client.</w:t>
      </w:r>
    </w:p>
    <w:p>
      <w:pPr>
        <w:pStyle w:val="a2"/>
      </w:pPr>
      <w:r>
        <w:rPr>
          <w:b/>
          <w:bCs/>
        </w:rPr>
        <w:t xml:space="preserve">00:01:55 Speaker 1</w:t>
      </w:r>
      <w:r>
        <w:br/>
      </w:r>
      <w:r>
        <w:t xml:space="preserve">That’s when we do the kickoff with the client. We just start. We do that internal thing. We go through the whole process. We get paid.</w:t>
      </w:r>
    </w:p>
    <w:p>
      <w:pPr>
        <w:pStyle w:val="a2"/>
      </w:pPr>
      <w:r>
        <w:rPr>
          <w:b/>
          <w:bCs/>
        </w:rPr>
        <w:t xml:space="preserve">00:02:05 Jane</w:t>
      </w:r>
      <w:r>
        <w:br/>
      </w:r>
      <w:r>
        <w:t xml:space="preserve">So after you get paid, that’s when you set the kickoff call.</w:t>
      </w:r>
    </w:p>
    <w:p>
      <w:pPr>
        <w:pStyle w:val="a2"/>
      </w:pPr>
      <w:r>
        <w:rPr>
          <w:b/>
          <w:bCs/>
        </w:rPr>
        <w:t xml:space="preserve">00:02:08 Speaker 1</w:t>
      </w:r>
      <w:r>
        <w:br/>
      </w:r>
      <w:r>
        <w:t xml:space="preserve">The kickoff for the and at what point do you want? This is the welcome to Lucy email.</w:t>
      </w:r>
    </w:p>
    <w:p>
      <w:pPr>
        <w:pStyle w:val="a2"/>
      </w:pPr>
      <w:r>
        <w:rPr>
          <w:b/>
          <w:bCs/>
        </w:rPr>
        <w:t xml:space="preserve">00:02:13 Jane</w:t>
      </w:r>
      <w:r>
        <w:br/>
      </w:r>
      <w:r>
        <w:t xml:space="preserve">So you can see that’s</w:t>
      </w:r>
    </w:p>
    <w:p>
      <w:pPr>
        <w:pStyle w:val="a2"/>
      </w:pPr>
      <w:r>
        <w:rPr>
          <w:b/>
          <w:bCs/>
        </w:rPr>
        <w:t xml:space="preserve">00:02:15 Speaker 3</w:t>
      </w:r>
      <w:r>
        <w:br/>
      </w:r>
      <w:r>
        <w:t xml:space="preserve">Very big. That’s still a cost.</w:t>
      </w:r>
    </w:p>
    <w:p>
      <w:pPr>
        <w:pStyle w:val="a2"/>
      </w:pPr>
      <w:r>
        <w:rPr>
          <w:b/>
          <w:bCs/>
        </w:rPr>
        <w:t xml:space="preserve">00:02:25 Jane</w:t>
      </w:r>
      <w:r>
        <w:br/>
      </w:r>
      <w:r>
        <w:t xml:space="preserve">So it’s just a very basic welcome. And you go ahead and read it.</w:t>
      </w:r>
    </w:p>
    <w:p>
      <w:pPr>
        <w:pStyle w:val="a2"/>
      </w:pPr>
      <w:r>
        <w:rPr>
          <w:b/>
          <w:bCs/>
        </w:rPr>
        <w:t xml:space="preserve">00:02:32 Speaker 3</w:t>
      </w:r>
      <w:r>
        <w:br/>
      </w:r>
      <w:r>
        <w:t xml:space="preserve">See that I mean that’s on point because of the coming weeks.</w:t>
      </w:r>
    </w:p>
    <w:p>
      <w:pPr>
        <w:pStyle w:val="a2"/>
      </w:pPr>
      <w:r>
        <w:rPr>
          <w:b/>
          <w:bCs/>
        </w:rPr>
        <w:t xml:space="preserve">00:02:51 Speaker 1</w:t>
      </w:r>
      <w:r>
        <w:br/>
      </w:r>
      <w:r>
        <w:t xml:space="preserve">That looks amazing.</w:t>
      </w:r>
    </w:p>
    <w:p>
      <w:pPr>
        <w:pStyle w:val="a2"/>
      </w:pPr>
      <w:r>
        <w:rPr>
          <w:b/>
          <w:bCs/>
        </w:rPr>
        <w:t xml:space="preserve">00:02:54 Jane</w:t>
      </w:r>
      <w:r>
        <w:br/>
      </w:r>
      <w:r>
        <w:t xml:space="preserve">It’s a little lengthier than I usually like, but I think there is no</w:t>
      </w:r>
    </w:p>
    <w:p>
      <w:pPr>
        <w:pStyle w:val="a2"/>
      </w:pPr>
      <w:r>
        <w:rPr>
          <w:b/>
          <w:bCs/>
        </w:rPr>
        <w:t xml:space="preserve">00:02:57 Speaker 1</w:t>
      </w:r>
      <w:r>
        <w:br/>
      </w:r>
      <w:r>
        <w:t xml:space="preserve">But it’s good because they can read it on their own. They’re going to be at this point. They’re so excited, you can tell. Everybody’s really motivated to move quicker. So if they’ve got more information, that’s what they want. They just want more information about how right?</w:t>
      </w:r>
    </w:p>
    <w:p>
      <w:pPr>
        <w:pStyle w:val="a2"/>
      </w:pPr>
      <w:r>
        <w:rPr>
          <w:b/>
          <w:bCs/>
        </w:rPr>
        <w:t xml:space="preserve">00:03:14 Speaker 4</w:t>
      </w:r>
      <w:r>
        <w:br/>
      </w:r>
      <w:r>
        <w:t xml:space="preserve">And from my perspective, there is nothing worse than bringing a client on and not having this beautiful lengthy email, they already because then they feel the thoroughness. But I’ve been a part of a couple operations where all of a sudden they don’t hear from you for a week and they’re like, oh great, we just signed a contract and he disappeared like all the other vendors.</w:t>
      </w:r>
    </w:p>
    <w:p>
      <w:pPr>
        <w:pStyle w:val="a2"/>
      </w:pPr>
      <w:r>
        <w:rPr>
          <w:b/>
          <w:bCs/>
        </w:rPr>
        <w:t xml:space="preserve">00:03:35 Speaker 3</w:t>
      </w:r>
      <w:r>
        <w:br/>
      </w:r>
      <w:r>
        <w:t xml:space="preserve">So.</w:t>
      </w:r>
    </w:p>
    <w:p>
      <w:pPr>
        <w:pStyle w:val="a2"/>
      </w:pPr>
      <w:r>
        <w:rPr>
          <w:b/>
          <w:bCs/>
        </w:rPr>
        <w:t xml:space="preserve">00:03:38 Jane</w:t>
      </w:r>
      <w:r>
        <w:br/>
      </w:r>
      <w:r>
        <w:t xml:space="preserve">At what point do you want this to go out? Should it be after they pay? Should it be in between when they.</w:t>
      </w:r>
    </w:p>
    <w:p>
      <w:pPr>
        <w:pStyle w:val="a2"/>
      </w:pPr>
      <w:r>
        <w:rPr>
          <w:b/>
          <w:bCs/>
        </w:rPr>
        <w:t xml:space="preserve">00:03:45 Speaker 1</w:t>
      </w:r>
      <w:r>
        <w:br/>
      </w:r>
      <w:r>
        <w:t xml:space="preserve">I think the second they sign it. The second they sign.</w:t>
      </w:r>
    </w:p>
    <w:p>
      <w:pPr>
        <w:pStyle w:val="a2"/>
      </w:pPr>
      <w:r>
        <w:rPr>
          <w:b/>
          <w:bCs/>
        </w:rPr>
        <w:t xml:space="preserve">00:03:48 Speaker 4</w:t>
      </w:r>
      <w:r>
        <w:br/>
      </w:r>
      <w:r>
        <w:t xml:space="preserve">I think the second they sign it.</w:t>
      </w:r>
    </w:p>
    <w:p>
      <w:pPr>
        <w:pStyle w:val="a2"/>
      </w:pPr>
      <w:r>
        <w:rPr>
          <w:b/>
          <w:bCs/>
        </w:rPr>
        <w:t xml:space="preserve">00:03:49 Speaker 1</w:t>
      </w:r>
      <w:r>
        <w:br/>
      </w:r>
      <w:r>
        <w:t xml:space="preserve">Because this notifies everybody in the organization that we’ve been working with that it’s been approved, that we got our contracts and we’re ready to go.</w:t>
      </w:r>
    </w:p>
    <w:p>
      <w:pPr>
        <w:pStyle w:val="a2"/>
      </w:pPr>
      <w:r>
        <w:rPr>
          <w:b/>
          <w:bCs/>
        </w:rPr>
        <w:t xml:space="preserve">00:03:57 Jane</w:t>
      </w:r>
      <w:r>
        <w:br/>
      </w:r>
      <w:r>
        <w:t xml:space="preserve">This form has not been created yet. This is linked to the document that I got from Will okayum. This still needs to be set up. If you want, do you want to offer for them to schedule it here or do you want to have that as a separate outreach?</w:t>
      </w:r>
    </w:p>
    <w:p>
      <w:pPr>
        <w:pStyle w:val="a2"/>
      </w:pPr>
      <w:r>
        <w:rPr>
          <w:b/>
          <w:bCs/>
        </w:rPr>
        <w:t xml:space="preserve">00:04:19 Speaker 1</w:t>
      </w:r>
      <w:r>
        <w:br/>
      </w:r>
      <w:r>
        <w:t xml:space="preserve">I think it should be a separate outreach because that gives us a little bit more opportunity to schedule around our time versus them, just like getting on our calendar and putting some on there. And then we’re okay.</w:t>
      </w:r>
    </w:p>
    <w:p>
      <w:pPr>
        <w:pStyle w:val="a2"/>
      </w:pPr>
      <w:r>
        <w:rPr>
          <w:b/>
          <w:bCs/>
        </w:rPr>
        <w:t xml:space="preserve">00:04:30 Speaker 4</w:t>
      </w:r>
      <w:r>
        <w:br/>
      </w:r>
      <w:r>
        <w:t xml:space="preserve">How many times do you have last minute on sites or void project gets pushed up? It’s probably a little bit complex to have that schedule perfectly unified with that.</w:t>
      </w:r>
    </w:p>
    <w:p>
      <w:pPr>
        <w:pStyle w:val="a2"/>
      </w:pPr>
      <w:r>
        <w:rPr>
          <w:b/>
          <w:bCs/>
        </w:rPr>
        <w:t xml:space="preserve">00:04:44 Speaker 1</w:t>
      </w:r>
      <w:r>
        <w:br/>
      </w:r>
      <w:r>
        <w:t xml:space="preserve">Listen, a guy like Jason right as he starts to learn more, That’s going to be his role right is to do that initial kickoff and get that going. Generally, I like to be on that first call. That’s my goal because I can help make the introduction to Jason and the deployment team, but also smooth over any. Questions on technology or anything like that until I mean, it’s going to take them some time, right? So it’s just that’s why I want to be on that. So since this is coming from me, maybe we say, our engagement will kick off and I’ll I’ll be reaching out to you soon to schedule.</w:t>
      </w:r>
    </w:p>
    <w:p>
      <w:pPr>
        <w:pStyle w:val="a2"/>
      </w:pPr>
      <w:r>
        <w:rPr>
          <w:b/>
          <w:bCs/>
        </w:rPr>
        <w:t xml:space="preserve">00:05:18 Jane</w:t>
      </w:r>
      <w:r>
        <w:br/>
      </w:r>
      <w:r>
        <w:t xml:space="preserve">I’ll change that the pre kickoff form. We had some discussion around because right now, there is a form that’s built. That’s a mix of a bunch of stuff that you gather while you’re on site and a bunch of stuff they need from the client. We kind of agree that we need to narrow it to just what we need from them. And have that be its own form. That’s four or five things, and then hopefully we’ll get all that before you even have the kickoff call. So this I am just saying this isn’t sendable yet. There is still a few pieces we have to fill in, but this is the general idea. We can talk about that later. This is just a test sentence.</w:t>
      </w:r>
    </w:p>
    <w:p>
      <w:pPr>
        <w:pStyle w:val="a2"/>
      </w:pPr>
      <w:r>
        <w:rPr>
          <w:b/>
          <w:bCs/>
        </w:rPr>
        <w:t xml:space="preserve">00:06:01 Jane</w:t>
      </w:r>
      <w:r>
        <w:br/>
      </w:r>
      <w:r>
        <w:t xml:space="preserve">Is there a process when a contract is signed, do you log that anywhere?</w:t>
      </w:r>
    </w:p>
    <w:p>
      <w:pPr>
        <w:pStyle w:val="a2"/>
      </w:pPr>
      <w:r>
        <w:rPr>
          <w:b/>
          <w:bCs/>
        </w:rPr>
        <w:t xml:space="preserve">00:06:07 Speaker 1</w:t>
      </w:r>
      <w:r>
        <w:br/>
      </w:r>
      <w:r>
        <w:t xml:space="preserve">Is that recorded? So there’s a few different places. Obviously in QuickBooks, right? We’re getting the client set up in there. And then also, we have a client sheet that thenum lays out all of the endpoints. It’s in the client’s folder, and we can go through all of that. We are moving that into the Lucy Hub that Nick is building. And so there’ll be more ties into that. That’s going to allow us to then notify everybody on the team and support, all of that.</w:t>
      </w:r>
    </w:p>
    <w:p>
      <w:pPr>
        <w:pStyle w:val="a2"/>
      </w:pPr>
      <w:r>
        <w:rPr>
          <w:b/>
          <w:bCs/>
        </w:rPr>
        <w:t xml:space="preserve">00:06:40 Jane</w:t>
      </w:r>
      <w:r>
        <w:br/>
      </w:r>
      <w:r>
        <w:t xml:space="preserve">So that could probably</w:t>
      </w:r>
    </w:p>
    <w:p>
      <w:pPr>
        <w:pStyle w:val="a2"/>
      </w:pPr>
      <w:r>
        <w:rPr>
          <w:b/>
          <w:bCs/>
        </w:rPr>
        <w:t xml:space="preserve">00:06:41 Speaker 1</w:t>
      </w:r>
      <w:r>
        <w:br/>
      </w:r>
      <w:r>
        <w:t xml:space="preserve">I think these are going to be. Those are the things that I think we’re going to. We’re just continuing to refine and um, so they’ll be ways for you to get that information.</w:t>
      </w:r>
    </w:p>
    <w:p>
      <w:pPr>
        <w:pStyle w:val="a2"/>
      </w:pPr>
      <w:r>
        <w:rPr>
          <w:b/>
          <w:bCs/>
        </w:rPr>
        <w:t xml:space="preserve">00:06:49 Speaker 3</w:t>
      </w:r>
      <w:r>
        <w:br/>
      </w:r>
      <w:r>
        <w:t xml:space="preserve">Perfect.</w:t>
      </w:r>
    </w:p>
    <w:p>
      <w:pPr>
        <w:pStyle w:val="a2"/>
      </w:pPr>
      <w:r>
        <w:rPr>
          <w:b/>
          <w:bCs/>
        </w:rPr>
        <w:t xml:space="preserve">00:06:56 Jane</w:t>
      </w:r>
      <w:r>
        <w:br/>
      </w:r>
      <w:r>
        <w:t xml:space="preserve">So that is contract sign. So sometime after that, you schedule a kickoff call. I don’t have any emails set to go out until two days before the kickoff call. Is that right? What was the trigger on this?</w:t>
      </w:r>
    </w:p>
    <w:p>
      <w:pPr>
        <w:pStyle w:val="a2"/>
      </w:pPr>
      <w:r>
        <w:rPr>
          <w:b/>
          <w:bCs/>
        </w:rPr>
        <w:t xml:space="preserve">00:07:17 Speaker 3</w:t>
      </w:r>
      <w:r>
        <w:br/>
      </w:r>
      <w:r>
        <w:t xml:space="preserve">Hold on.</w:t>
      </w:r>
    </w:p>
    <w:p>
      <w:pPr>
        <w:pStyle w:val="a2"/>
      </w:pPr>
      <w:r>
        <w:rPr>
          <w:b/>
          <w:bCs/>
        </w:rPr>
        <w:t xml:space="preserve">00:07:31 Jane</w:t>
      </w:r>
      <w:r>
        <w:br/>
      </w:r>
      <w:r>
        <w:t xml:space="preserve">I originally separated this email into the technical guys versus the C suite, but actually I think you’re probably gonna want everybody to have all the information.</w:t>
      </w:r>
    </w:p>
    <w:p>
      <w:pPr>
        <w:pStyle w:val="a2"/>
      </w:pPr>
      <w:r>
        <w:rPr>
          <w:b/>
          <w:bCs/>
        </w:rPr>
        <w:t xml:space="preserve">00:07:44 Speaker 1</w:t>
      </w:r>
      <w:r>
        <w:br/>
      </w:r>
      <w:r>
        <w:t xml:space="preserve">Yes. I think we give them the technical specifications. Today everything’s on the website. The videos, all that stuff is there. And yes, normally we wouldn’t give all of this until the end. But we could change that. If we can get them, they can get in and start seeing documentation and all of that.</w:t>
      </w:r>
    </w:p>
    <w:p>
      <w:pPr>
        <w:pStyle w:val="a2"/>
      </w:pPr>
      <w:r>
        <w:rPr>
          <w:b/>
          <w:bCs/>
        </w:rPr>
        <w:t xml:space="preserve">00:08:16 Jane</w:t>
      </w:r>
      <w:r>
        <w:br/>
      </w:r>
      <w:r>
        <w:t xml:space="preserve">They haven’t accessed the website yet, because that doesn’t happen until after kickoff, does it?</w:t>
      </w:r>
    </w:p>
    <w:p>
      <w:pPr>
        <w:pStyle w:val="a2"/>
      </w:pPr>
      <w:r>
        <w:rPr>
          <w:b/>
          <w:bCs/>
        </w:rPr>
        <w:t xml:space="preserve">00:08:22 Speaker 1</w:t>
      </w:r>
      <w:r>
        <w:br/>
      </w:r>
      <w:r>
        <w:t xml:space="preserve">Right exactly.</w:t>
      </w:r>
    </w:p>
    <w:p>
      <w:pPr>
        <w:pStyle w:val="a2"/>
      </w:pPr>
      <w:r>
        <w:rPr>
          <w:b/>
          <w:bCs/>
        </w:rPr>
        <w:t xml:space="preserve">00:08:24 Jane</w:t>
      </w:r>
      <w:r>
        <w:br/>
      </w:r>
      <w:r>
        <w:t xml:space="preserve">But they said they needed the technical specifications document so that they could get the information for that form.</w:t>
      </w:r>
    </w:p>
    <w:p>
      <w:pPr>
        <w:pStyle w:val="a2"/>
      </w:pPr>
      <w:r>
        <w:rPr>
          <w:b/>
          <w:bCs/>
        </w:rPr>
        <w:t xml:space="preserve">00:08:31 Speaker 1</w:t>
      </w:r>
      <w:r>
        <w:br/>
      </w:r>
      <w:r>
        <w:t xml:space="preserve">And that’s again, this is I think where there’s going to be dependent on the project. That document. Are we providing the servers or are we using their VMs? Are we providing the network or are we using their network? If we’re doing it all ourselves, that document is useless to them. When I sent it to Council Bluffs, it blew everything up. Everybody had a fucking shit fit because they were like, Oh my god, we got to do VMs and our network. And we weren’t told about this. It’s only a week before you come out. I am like, Settle down guys. I already told everybody that this has nothing to do with you, but you kept begging me for this document. So I sent it to you and I even put the disclaimer in the email. You just didn’t read it, just like you don’t read anything else, which is why we do this shit ourselves right now.</w:t>
      </w:r>
    </w:p>
    <w:p>
      <w:pPr>
        <w:pStyle w:val="a2"/>
      </w:pPr>
      <w:r>
        <w:rPr>
          <w:b/>
          <w:bCs/>
        </w:rPr>
        <w:t xml:space="preserve">00:09:21 Jane</w:t>
      </w:r>
      <w:r>
        <w:br/>
      </w:r>
      <w:r>
        <w:t xml:space="preserve">So maybe</w:t>
      </w:r>
    </w:p>
    <w:p>
      <w:pPr>
        <w:pStyle w:val="a2"/>
      </w:pPr>
      <w:r>
        <w:rPr>
          <w:b/>
          <w:bCs/>
        </w:rPr>
        <w:t xml:space="preserve">00:09:22 Speaker 1</w:t>
      </w:r>
      <w:r>
        <w:br/>
      </w:r>
      <w:r>
        <w:t xml:space="preserve">So that’s why we. It may not go out automated. But it’s still going to be.</w:t>
      </w:r>
    </w:p>
    <w:p>
      <w:pPr>
        <w:pStyle w:val="a2"/>
      </w:pPr>
      <w:r>
        <w:rPr>
          <w:b/>
          <w:bCs/>
        </w:rPr>
        <w:t xml:space="preserve">00:09:30 Jane</w:t>
      </w:r>
      <w:r>
        <w:br/>
      </w:r>
      <w:r>
        <w:t xml:space="preserve">Or maybe there’s a different version.</w:t>
      </w:r>
    </w:p>
    <w:p>
      <w:pPr>
        <w:pStyle w:val="a2"/>
      </w:pPr>
      <w:r>
        <w:rPr>
          <w:b/>
          <w:bCs/>
        </w:rPr>
        <w:t xml:space="preserve">00:09:32 Speaker 1</w:t>
      </w:r>
      <w:r>
        <w:br/>
      </w:r>
      <w:r>
        <w:t xml:space="preserve">Potentially yes, but maybe it makes sense. And this is maybe a thing we can talk with Nick too. But maybe it makes sense to get them. Whoever we do have already get them enrolled into Lucy, enrolled into the support site. I mean why not?</w:t>
      </w:r>
    </w:p>
    <w:p>
      <w:pPr>
        <w:pStyle w:val="a2"/>
      </w:pPr>
      <w:r>
        <w:rPr>
          <w:b/>
          <w:bCs/>
        </w:rPr>
        <w:t xml:space="preserve">00:09:51 Jane</w:t>
      </w:r>
      <w:r>
        <w:br/>
      </w:r>
      <w:r>
        <w:t xml:space="preserve">I don’t think you would need to do that yet because this specifications document is lives in Active Campaign right now. So they don’t need to get into Lucy to access it.</w:t>
      </w:r>
    </w:p>
    <w:p>
      <w:pPr>
        <w:pStyle w:val="a2"/>
      </w:pPr>
      <w:r>
        <w:rPr>
          <w:b/>
          <w:bCs/>
        </w:rPr>
        <w:t xml:space="preserve">00:10:02 Speaker 1</w:t>
      </w:r>
      <w:r>
        <w:br/>
      </w:r>
      <w:r>
        <w:t xml:space="preserve">Understood. But what I’m saying is I wonder if it makes sense for whoever we do have in the beginning, we can create that support intake and now they do have access. To start rummaging around and finding documentation and do whatever they want. They can start looking at videos and start learning about Lucy. So maybe that’s smarter instead of sending that technical document out. Maybe when we do the kickoff call and we actually have that call with them. And we know the scope of the project, then we offer that up during that call. And that’s a part of the follow up email after the meeting.</w:t>
      </w:r>
    </w:p>
    <w:p>
      <w:pPr>
        <w:pStyle w:val="a2"/>
      </w:pPr>
      <w:r>
        <w:rPr>
          <w:b/>
          <w:bCs/>
        </w:rPr>
        <w:t xml:space="preserve">00:10:39 Jane</w:t>
      </w:r>
      <w:r>
        <w:br/>
      </w:r>
      <w:r>
        <w:t xml:space="preserve">This information in that form is not necessary before the kickoff call.</w:t>
      </w:r>
    </w:p>
    <w:p>
      <w:pPr>
        <w:pStyle w:val="a2"/>
      </w:pPr>
      <w:r>
        <w:rPr>
          <w:b/>
          <w:bCs/>
        </w:rPr>
        <w:t xml:space="preserve">00:10:45 Speaker 1</w:t>
      </w:r>
      <w:r>
        <w:br/>
      </w:r>
      <w:r>
        <w:t xml:space="preserve">I don’t think it is today. And again, because we are looking to get off of everybody’s VM, we’re looking to provide our own servers. The network side of things, potentially maybe we can break it up a little bit. But I think what we do is because I even think we have that technical document on our support site. So maybe we just say before the kickoff, we ask that you review our support site and go through the documentation to get a feel for Lucy.</w:t>
      </w:r>
    </w:p>
    <w:p>
      <w:pPr>
        <w:pStyle w:val="a2"/>
      </w:pPr>
      <w:r>
        <w:rPr>
          <w:b/>
          <w:bCs/>
        </w:rPr>
        <w:t xml:space="preserve">00:11:17 Jane</w:t>
      </w:r>
      <w:r>
        <w:br/>
      </w:r>
      <w:r>
        <w:t xml:space="preserve">That means you have to set them up on the support site before this goes out.</w:t>
      </w:r>
    </w:p>
    <w:p>
      <w:pPr>
        <w:pStyle w:val="a2"/>
      </w:pPr>
      <w:r>
        <w:rPr>
          <w:b/>
          <w:bCs/>
        </w:rPr>
        <w:t xml:space="preserve">00:11:20 Speaker 1</w:t>
      </w:r>
      <w:r>
        <w:br/>
      </w:r>
      <w:r>
        <w:t xml:space="preserve">We do, we absolutely do because we have those emails. We have to put those emails in for this anyway.</w:t>
      </w:r>
    </w:p>
    <w:p>
      <w:pPr>
        <w:pStyle w:val="a2"/>
      </w:pPr>
      <w:r>
        <w:rPr>
          <w:b/>
          <w:bCs/>
        </w:rPr>
        <w:t xml:space="preserve">00:11:28 Jane</w:t>
      </w:r>
      <w:r>
        <w:br/>
      </w:r>
      <w:r>
        <w:t xml:space="preserve">Do you have those before the contract is signed? We do, you do.</w:t>
      </w:r>
    </w:p>
    <w:p>
      <w:pPr>
        <w:pStyle w:val="a2"/>
      </w:pPr>
      <w:r>
        <w:rPr>
          <w:b/>
          <w:bCs/>
        </w:rPr>
        <w:t xml:space="preserve">00:11:32 Speaker 1</w:t>
      </w:r>
      <w:r>
        <w:br/>
      </w:r>
      <w:r>
        <w:t xml:space="preserve">I mean we have obviously our contacts. We can always reach out and get more contacts.</w:t>
      </w:r>
    </w:p>
    <w:p>
      <w:pPr>
        <w:pStyle w:val="a2"/>
      </w:pPr>
      <w:r>
        <w:rPr>
          <w:b/>
          <w:bCs/>
        </w:rPr>
        <w:t xml:space="preserve">00:11:39 Jane</w:t>
      </w:r>
      <w:r>
        <w:br/>
      </w:r>
      <w:r>
        <w:t xml:space="preserve">I wonder if we actually run this manually. Once or twice with customers before we try and automate because I have a feeling the process is going to service.</w:t>
      </w:r>
    </w:p>
    <w:p>
      <w:pPr>
        <w:pStyle w:val="a2"/>
      </w:pPr>
      <w:r>
        <w:rPr>
          <w:b/>
          <w:bCs/>
        </w:rPr>
        <w:t xml:space="preserve">00:11:50 Speaker 1</w:t>
      </w:r>
      <w:r>
        <w:br/>
      </w:r>
      <w:r>
        <w:t xml:space="preserve">We want to try to keep it all as automated as possible and keep it all as cookie cutter, as repetitive as possible. But I do feel that some of the stuff, some of the projects are just a little different, right? I like this and I do think that maybe instead of the technical specifications. It’s whoever we’re emailing out should already be registered in the support site. In fact, I am going to note that right now.</w:t>
      </w:r>
    </w:p>
    <w:p>
      <w:pPr>
        <w:pStyle w:val="a2"/>
      </w:pPr>
      <w:r>
        <w:rPr>
          <w:b/>
          <w:bCs/>
        </w:rPr>
        <w:t xml:space="preserve">00:12:17 Jane</w:t>
      </w:r>
      <w:r>
        <w:br/>
      </w:r>
      <w:r>
        <w:t xml:space="preserve">We’ll just change this so that it’s sending them straight to the support site for any questions. Is this are these three items accurate for what you are going to cover on the kickoff call? Confirm technical requirements and infrastructure walk through implementation and discuss their install date.</w:t>
      </w:r>
    </w:p>
    <w:p>
      <w:pPr>
        <w:pStyle w:val="a2"/>
      </w:pPr>
      <w:r>
        <w:rPr>
          <w:b/>
          <w:bCs/>
        </w:rPr>
        <w:t xml:space="preserve">00:12:37 Speaker 1</w:t>
      </w:r>
      <w:r>
        <w:br/>
      </w:r>
      <w:r>
        <w:t xml:space="preserve">That’s generally what we do. We go through the scope, we go through what’s required, what we need from them, IP schemes, maps, things like that. I think that’s great.</w:t>
      </w:r>
    </w:p>
    <w:p>
      <w:pPr>
        <w:pStyle w:val="a2"/>
      </w:pPr>
      <w:r>
        <w:rPr>
          <w:b/>
          <w:bCs/>
        </w:rPr>
        <w:t xml:space="preserve">00:12:53 Jane</w:t>
      </w:r>
      <w:r>
        <w:br/>
      </w:r>
      <w:r>
        <w:t xml:space="preserve">So we don’t need to ask for them anything in advance.</w:t>
      </w:r>
    </w:p>
    <w:p>
      <w:pPr>
        <w:pStyle w:val="a2"/>
      </w:pPr>
      <w:r>
        <w:rPr>
          <w:b/>
          <w:bCs/>
        </w:rPr>
        <w:t xml:space="preserve">00:12:55 Speaker 1</w:t>
      </w:r>
      <w:r>
        <w:br/>
      </w:r>
      <w:r>
        <w:t xml:space="preserve">No, I don’t think so at all. This is just info.</w:t>
      </w:r>
    </w:p>
    <w:p>
      <w:pPr>
        <w:pStyle w:val="a2"/>
      </w:pPr>
      <w:r>
        <w:rPr>
          <w:b/>
          <w:bCs/>
        </w:rPr>
        <w:t xml:space="preserve">00:12:58 Jane</w:t>
      </w:r>
      <w:r>
        <w:br/>
      </w:r>
      <w:r>
        <w:t xml:space="preserve">perfect All right? I can make those changes.</w:t>
      </w:r>
    </w:p>
    <w:p>
      <w:pPr>
        <w:pStyle w:val="a2"/>
      </w:pPr>
      <w:r>
        <w:rPr>
          <w:b/>
          <w:bCs/>
        </w:rPr>
        <w:t xml:space="preserve">00:13:03 Speaker 1</w:t>
      </w:r>
      <w:r>
        <w:br/>
      </w:r>
      <w:r>
        <w:t xml:space="preserve">Kick off email. Add support site.</w:t>
      </w:r>
    </w:p>
    <w:p>
      <w:pPr>
        <w:pStyle w:val="a2"/>
      </w:pPr>
      <w:r>
        <w:rPr>
          <w:b/>
          <w:bCs/>
        </w:rPr>
        <w:t xml:space="preserve">00:13:14 Speaker 1</w:t>
      </w:r>
      <w:r>
        <w:br/>
      </w:r>
      <w:r>
        <w:t xml:space="preserve">It’s just what I think because then we’re not going to get a lot of information before we even get on site. The people that are the project managers on their side and their techs or whoever’s working with us will already have that stuff. So we don’t have to gather as many emails at the end of the project during training. If there are other people, we’ll grab that stuff. But ultimately, there is no reason not to. Honestly, I don’t know why we haven’t been doing that from the beginning.</w:t>
      </w:r>
    </w:p>
    <w:p>
      <w:pPr>
        <w:pStyle w:val="a2"/>
      </w:pPr>
      <w:r>
        <w:rPr>
          <w:b/>
          <w:bCs/>
        </w:rPr>
        <w:t xml:space="preserve">00:13:44 Speaker 1</w:t>
      </w:r>
      <w:r>
        <w:br/>
      </w:r>
      <w:r>
        <w:t xml:space="preserve">You set up the site, you need emails. SharePoint and Smartsheet, you need their emails. You have to get them registered anyway. If we can put them into the support site during the same support intake, it just makes the most sense.</w:t>
      </w:r>
    </w:p>
    <w:p>
      <w:pPr>
        <w:pStyle w:val="a2"/>
      </w:pPr>
      <w:r>
        <w:rPr>
          <w:b/>
          <w:bCs/>
        </w:rPr>
        <w:t xml:space="preserve">00:14:00 Speaker 4</w:t>
      </w:r>
      <w:r>
        <w:br/>
      </w:r>
      <w:r>
        <w:t xml:space="preserve">I like the idea of keeping manual each project for now as far as before the kickoff call. Giving them access to the support site gives them a little sandbox to go explore.</w:t>
      </w:r>
    </w:p>
    <w:p>
      <w:pPr>
        <w:pStyle w:val="a2"/>
      </w:pPr>
      <w:r>
        <w:rPr>
          <w:b/>
          <w:bCs/>
        </w:rPr>
        <w:t xml:space="preserve">00:14:16 Jane</w:t>
      </w:r>
      <w:r>
        <w:br/>
      </w:r>
      <w:r>
        <w:t xml:space="preserve">Cool. Soum, then after that we will move once the kickoff call is scheduled. We’ll move the stage. Probably when the field is filled in a smartsheet, it’ll trigger the stage to change an active campaign, and that will trigger the pre kickoff email to go out two days before the kickoff call. The reason for doing this was to remind them to fill out the form, because when I talked through this with Nick and Will, they were both like, we really need to get this information before the kickoff call. So that’s kind of why this all came together this way.</w:t>
      </w:r>
    </w:p>
    <w:p>
      <w:pPr>
        <w:pStyle w:val="a2"/>
      </w:pPr>
      <w:r>
        <w:rPr>
          <w:b/>
          <w:bCs/>
        </w:rPr>
        <w:t xml:space="preserve">00:14:59 Speaker 1</w:t>
      </w:r>
      <w:r>
        <w:br/>
      </w:r>
      <w:r>
        <w:t xml:space="preserve">But the form itself.</w:t>
      </w:r>
    </w:p>
    <w:p>
      <w:pPr>
        <w:pStyle w:val="a2"/>
      </w:pPr>
      <w:r>
        <w:rPr>
          <w:b/>
          <w:bCs/>
        </w:rPr>
        <w:t xml:space="preserve">00:15:01 Jane</w:t>
      </w:r>
      <w:r>
        <w:br/>
      </w:r>
      <w:r>
        <w:t xml:space="preserve">But it sounds like that’s maybe not the case.</w:t>
      </w:r>
    </w:p>
    <w:p>
      <w:pPr>
        <w:pStyle w:val="a2"/>
      </w:pPr>
      <w:r>
        <w:rPr>
          <w:b/>
          <w:bCs/>
        </w:rPr>
        <w:t xml:space="preserve">00:15:03 Speaker 1</w:t>
      </w:r>
      <w:r>
        <w:br/>
      </w:r>
      <w:r>
        <w:t xml:space="preserve">But it could.</w:t>
      </w:r>
    </w:p>
    <w:p>
      <w:pPr>
        <w:pStyle w:val="a2"/>
      </w:pPr>
      <w:r>
        <w:rPr>
          <w:b/>
          <w:bCs/>
        </w:rPr>
        <w:t xml:space="preserve">00:15:06 Speaker 4</w:t>
      </w:r>
      <w:r>
        <w:br/>
      </w:r>
      <w:r>
        <w:t xml:space="preserve">You could put a disclaimer in there that just said,</w:t>
      </w:r>
      <w:r>
        <w:t xml:space="preserve"> </w:t>
      </w:r>
      <w:r>
        <w:t xml:space="preserve">‘This is a very standard kickoff form where some things may or may not apply to your particular project.’</w:t>
      </w:r>
      <w:r>
        <w:t xml:space="preserve"> </w:t>
      </w:r>
      <w:r>
        <w:t xml:space="preserve">That being said, it does have information that we will need for the kickoff. And that way you are basically just doing a disclaimer like,</w:t>
      </w:r>
      <w:r>
        <w:t xml:space="preserve"> </w:t>
      </w:r>
      <w:r>
        <w:t xml:space="preserve">‘Hey, we understand some of this shit doesn’t apply to you.’</w:t>
      </w:r>
    </w:p>
    <w:p>
      <w:pPr>
        <w:pStyle w:val="a2"/>
      </w:pPr>
      <w:r>
        <w:rPr>
          <w:b/>
          <w:bCs/>
        </w:rPr>
        <w:t xml:space="preserve">00:15:27 Speaker 1</w:t>
      </w:r>
      <w:r>
        <w:br/>
      </w:r>
      <w:r>
        <w:t xml:space="preserve">You can frame it as,</w:t>
      </w:r>
      <w:r>
        <w:t xml:space="preserve"> </w:t>
      </w:r>
      <w:r>
        <w:t xml:space="preserve">“Here is kind of a precursor to what we’ll be discussing.”</w:t>
      </w:r>
      <w:r>
        <w:t xml:space="preserve"> </w:t>
      </w:r>
      <w:r>
        <w:t xml:space="preserve">If you fill out whatever information you can. I’m curious to see what the form is because if it has endpoint counts and TV channel counts and all of that.</w:t>
      </w:r>
    </w:p>
    <w:p>
      <w:pPr>
        <w:pStyle w:val="a2"/>
      </w:pPr>
      <w:r>
        <w:rPr>
          <w:b/>
          <w:bCs/>
        </w:rPr>
        <w:t xml:space="preserve">00:15:43 Jane</w:t>
      </w:r>
      <w:r>
        <w:br/>
      </w:r>
      <w:r>
        <w:t xml:space="preserve">That’s what the current form has. That’s the wrong form. The plan was to go down to just the VLAN and all that stuff.</w:t>
      </w:r>
    </w:p>
    <w:p>
      <w:pPr>
        <w:pStyle w:val="a2"/>
      </w:pPr>
      <w:r>
        <w:rPr>
          <w:b/>
          <w:bCs/>
        </w:rPr>
        <w:t xml:space="preserve">00:15:50 Speaker 1</w:t>
      </w:r>
      <w:r>
        <w:br/>
      </w:r>
      <w:r>
        <w:t xml:space="preserve">So then you’re all right then if that’s the case.</w:t>
      </w:r>
    </w:p>
    <w:p>
      <w:pPr>
        <w:pStyle w:val="a2"/>
      </w:pPr>
      <w:r>
        <w:rPr>
          <w:b/>
          <w:bCs/>
        </w:rPr>
        <w:t xml:space="preserve">00:15:52 Jane</w:t>
      </w:r>
      <w:r>
        <w:br/>
      </w:r>
      <w:r>
        <w:t xml:space="preserve">But you said you don’t need that from everybody.</w:t>
      </w:r>
    </w:p>
    <w:p>
      <w:pPr>
        <w:pStyle w:val="a2"/>
      </w:pPr>
      <w:r>
        <w:rPr>
          <w:b/>
          <w:bCs/>
        </w:rPr>
        <w:t xml:space="preserve">00:15:55 Speaker 1</w:t>
      </w:r>
      <w:r>
        <w:br/>
      </w:r>
      <w:r>
        <w:t xml:space="preserve">Not from everybody. It would only be from whoever the technical contact is that we’re dealing with.</w:t>
      </w:r>
    </w:p>
    <w:p>
      <w:pPr>
        <w:pStyle w:val="a2"/>
      </w:pPr>
      <w:r>
        <w:rPr>
          <w:b/>
          <w:bCs/>
        </w:rPr>
        <w:t xml:space="preserve">00:16:00 Jane</w:t>
      </w:r>
      <w:r>
        <w:br/>
      </w:r>
      <w:r>
        <w:t xml:space="preserve">Well I mean, you don’t need it from every customer though, because if you’re hosting it</w:t>
      </w:r>
    </w:p>
    <w:p>
      <w:pPr>
        <w:pStyle w:val="a2"/>
      </w:pPr>
      <w:r>
        <w:rPr>
          <w:b/>
          <w:bCs/>
        </w:rPr>
        <w:t xml:space="preserve">00:16:04 Speaker 1</w:t>
      </w:r>
      <w:r>
        <w:br/>
      </w:r>
      <w:r>
        <w:t xml:space="preserve">True.</w:t>
      </w:r>
    </w:p>
    <w:p>
      <w:pPr>
        <w:pStyle w:val="a2"/>
      </w:pPr>
      <w:r>
        <w:rPr>
          <w:b/>
          <w:bCs/>
        </w:rPr>
        <w:t xml:space="preserve">00:16:06 Jane</w:t>
      </w:r>
      <w:r>
        <w:br/>
      </w:r>
      <w:r>
        <w:t xml:space="preserve">And I want to avoid a situation where an email goes out that blows everything up like you mentioned.</w:t>
      </w:r>
    </w:p>
    <w:p>
      <w:pPr>
        <w:pStyle w:val="a2"/>
      </w:pPr>
      <w:r>
        <w:rPr>
          <w:b/>
          <w:bCs/>
        </w:rPr>
        <w:t xml:space="preserve">00:16:13 Speaker 1</w:t>
      </w:r>
      <w:r>
        <w:br/>
      </w:r>
      <w:r>
        <w:t xml:space="preserve">We don’t want to send them stuff asking them for stuff that we already have or that we should have, right? So that whole form is like the full scope of the project. And that’s what I’m gathering when I’m on site.</w:t>
      </w:r>
    </w:p>
    <w:p>
      <w:pPr>
        <w:pStyle w:val="a2"/>
      </w:pPr>
      <w:r>
        <w:rPr>
          <w:b/>
          <w:bCs/>
        </w:rPr>
        <w:t xml:space="preserve">00:16:26 Jane</w:t>
      </w:r>
      <w:r>
        <w:br/>
      </w:r>
      <w:r>
        <w:t xml:space="preserve">So what if instead of a form, we just say here’s some things we need you to have ready for the meeting? That’s great.</w:t>
      </w:r>
    </w:p>
    <w:p>
      <w:pPr>
        <w:pStyle w:val="a2"/>
      </w:pPr>
      <w:r>
        <w:rPr>
          <w:b/>
          <w:bCs/>
        </w:rPr>
        <w:t xml:space="preserve">00:16:33 Speaker 4</w:t>
      </w:r>
      <w:r>
        <w:br/>
      </w:r>
      <w:r>
        <w:t xml:space="preserve">And fill out the items that apply to you. The technical person will probably know what is needed and what isn’t. We are doing this.</w:t>
      </w:r>
    </w:p>
    <w:p>
      <w:pPr>
        <w:pStyle w:val="a2"/>
      </w:pPr>
      <w:r>
        <w:rPr>
          <w:b/>
          <w:bCs/>
        </w:rPr>
        <w:t xml:space="preserve">00:16:45 Speaker 1</w:t>
      </w:r>
      <w:r>
        <w:br/>
      </w:r>
      <w:r>
        <w:t xml:space="preserve">So it’s really just like the IP VLAN information, but there’s no context to that. They don’t know what that means, right? Why do we need it? That’s normally what we talk about sometimes during the scoping process in the beginning, but during that kickoff call is really where we’re explaining all of that. Having that form, they’re going to look at it and be like,</w:t>
      </w:r>
      <w:r>
        <w:t xml:space="preserve"> </w:t>
      </w:r>
      <w:r>
        <w:t xml:space="preserve">‘All right, VLAN information. What does that mean?’</w:t>
      </w:r>
      <w:r>
        <w:t xml:space="preserve"> </w:t>
      </w:r>
      <w:r>
        <w:t xml:space="preserve">Unless we clean up the form and talk about it. We could take sections from that technical document.</w:t>
      </w:r>
    </w:p>
    <w:p>
      <w:pPr>
        <w:pStyle w:val="a2"/>
      </w:pPr>
      <w:r>
        <w:rPr>
          <w:b/>
          <w:bCs/>
        </w:rPr>
        <w:t xml:space="preserve">00:17:17 Jane</w:t>
      </w:r>
      <w:r>
        <w:br/>
      </w:r>
      <w:r>
        <w:t xml:space="preserve">And bring that in.</w:t>
      </w:r>
    </w:p>
    <w:p>
      <w:pPr>
        <w:pStyle w:val="a2"/>
      </w:pPr>
      <w:r>
        <w:rPr>
          <w:b/>
          <w:bCs/>
        </w:rPr>
        <w:t xml:space="preserve">00:17:18 Speaker 1</w:t>
      </w:r>
      <w:r>
        <w:br/>
      </w:r>
      <w:r>
        <w:t xml:space="preserve">There is that.</w:t>
      </w:r>
    </w:p>
    <w:p>
      <w:pPr>
        <w:pStyle w:val="a2"/>
      </w:pPr>
      <w:r>
        <w:rPr>
          <w:b/>
          <w:bCs/>
        </w:rPr>
        <w:t xml:space="preserve">00:17:21 Jane</w:t>
      </w:r>
      <w:r>
        <w:br/>
      </w:r>
      <w:r>
        <w:t xml:space="preserve">If you are going to go over it on the kickoff call, is there an issue with them coming to the kickoff call and not having that information ready?</w:t>
      </w:r>
    </w:p>
    <w:p>
      <w:pPr>
        <w:pStyle w:val="a2"/>
      </w:pPr>
      <w:r>
        <w:rPr>
          <w:b/>
          <w:bCs/>
        </w:rPr>
        <w:t xml:space="preserve">00:17:28 Speaker 1</w:t>
      </w:r>
      <w:r>
        <w:br/>
      </w:r>
      <w:r>
        <w:t xml:space="preserve">Generally they don’t.</w:t>
      </w:r>
    </w:p>
    <w:p>
      <w:pPr>
        <w:pStyle w:val="a2"/>
      </w:pPr>
      <w:r>
        <w:rPr>
          <w:b/>
          <w:bCs/>
        </w:rPr>
        <w:t xml:space="preserve">00:17:29 Jane</w:t>
      </w:r>
      <w:r>
        <w:br/>
      </w:r>
      <w:r>
        <w:t xml:space="preserve">Oh well, I don’t even think we address it. So maybe this is just a quick kickoff reminder. Hey, we’re looking forward to talking to you in a couple of days. Let us know if you have any questions in advance of the meetings. You could potentially make have a confirmation button to make sure they’re planning to attend, but keep it simple.</w:t>
      </w:r>
    </w:p>
    <w:p>
      <w:pPr>
        <w:pStyle w:val="a2"/>
      </w:pPr>
      <w:r>
        <w:rPr>
          <w:b/>
          <w:bCs/>
        </w:rPr>
        <w:t xml:space="preserve">00:17:54 Speaker 1</w:t>
      </w:r>
      <w:r>
        <w:br/>
      </w:r>
      <w:r>
        <w:t xml:space="preserve">Woke up this morning and checked my bank account and both my kids, five twenty nines, were showing zero.</w:t>
      </w:r>
    </w:p>
    <w:p>
      <w:pPr>
        <w:pStyle w:val="a2"/>
      </w:pPr>
      <w:r>
        <w:rPr>
          <w:b/>
          <w:bCs/>
        </w:rPr>
        <w:t xml:space="preserve">00:18:00 Speaker 3</w:t>
      </w:r>
      <w:r>
        <w:br/>
      </w:r>
      <w:r>
        <w:t xml:space="preserve">Ooh Wow.</w:t>
      </w:r>
    </w:p>
    <w:p>
      <w:pPr>
        <w:pStyle w:val="a2"/>
      </w:pPr>
      <w:r>
        <w:rPr>
          <w:b/>
          <w:bCs/>
        </w:rPr>
        <w:t xml:space="preserve">00:18:03 Speaker 1</w:t>
      </w:r>
      <w:r>
        <w:br/>
      </w:r>
      <w:r>
        <w:t xml:space="preserve">Dealing with that now. We opened a Lucy Merrill account and they added it, and now everything’s showing zeros.</w:t>
      </w:r>
    </w:p>
    <w:p>
      <w:pPr>
        <w:pStyle w:val="a2"/>
      </w:pPr>
      <w:r>
        <w:rPr>
          <w:b/>
          <w:bCs/>
        </w:rPr>
        <w:t xml:space="preserve">00:18:13 Jane</w:t>
      </w:r>
      <w:r>
        <w:br/>
      </w:r>
      <w:r>
        <w:t xml:space="preserve">Oh dear, that’s not good.</w:t>
      </w:r>
    </w:p>
    <w:p>
      <w:pPr>
        <w:pStyle w:val="a2"/>
      </w:pPr>
      <w:r>
        <w:rPr>
          <w:b/>
          <w:bCs/>
        </w:rPr>
        <w:t xml:space="preserve">00:18:14 Speaker 1</w:t>
      </w:r>
      <w:r>
        <w:br/>
      </w:r>
      <w:r>
        <w:t xml:space="preserve">It’s not good at all.</w:t>
      </w:r>
    </w:p>
    <w:p>
      <w:pPr>
        <w:pStyle w:val="a2"/>
      </w:pPr>
      <w:r>
        <w:rPr>
          <w:b/>
          <w:bCs/>
        </w:rPr>
        <w:t xml:space="preserve">00:18:15 Jane</w:t>
      </w:r>
      <w:r>
        <w:br/>
      </w:r>
      <w:r>
        <w:t xml:space="preserve">It’s a very angry phone call.</w:t>
      </w:r>
    </w:p>
    <w:p>
      <w:pPr>
        <w:pStyle w:val="a2"/>
      </w:pPr>
      <w:r>
        <w:rPr>
          <w:b/>
          <w:bCs/>
        </w:rPr>
        <w:t xml:space="preserve">00:18:17 Speaker 1</w:t>
      </w:r>
      <w:r>
        <w:br/>
      </w:r>
      <w:r>
        <w:t xml:space="preserve">I am emailing them now because they emailed me this morning.</w:t>
      </w:r>
    </w:p>
    <w:p>
      <w:pPr>
        <w:pStyle w:val="a2"/>
      </w:pPr>
      <w:r>
        <w:rPr>
          <w:b/>
          <w:bCs/>
        </w:rPr>
        <w:t xml:space="preserve">00:18:22 Jane</w:t>
      </w:r>
      <w:r>
        <w:br/>
      </w:r>
      <w:r>
        <w:t xml:space="preserve">Question about this email: Do we want this to go to everybody? I had them separated into the technical guys and the more C suite management, maybe people who aren’t involved in the implementation. I did not have them included on this pre kickoff call because they may not even be on the call. But I wanted to get your feedback. Do we want to wrap everybody up into this? Maybe everyone gets every email in the series.</w:t>
      </w:r>
    </w:p>
    <w:p>
      <w:pPr>
        <w:pStyle w:val="a2"/>
      </w:pPr>
      <w:r>
        <w:rPr>
          <w:b/>
          <w:bCs/>
        </w:rPr>
        <w:t xml:space="preserve">00:18:53 Speaker 1</w:t>
      </w:r>
      <w:r>
        <w:br/>
      </w:r>
      <w:r>
        <w:t xml:space="preserve">I think so. I mean</w:t>
      </w:r>
    </w:p>
    <w:p>
      <w:pPr>
        <w:pStyle w:val="a2"/>
      </w:pPr>
      <w:r>
        <w:rPr>
          <w:b/>
          <w:bCs/>
        </w:rPr>
        <w:t xml:space="preserve">00:18:55 Jane</w:t>
      </w:r>
      <w:r>
        <w:br/>
      </w:r>
      <w:r>
        <w:t xml:space="preserve">The more maybe we don’t need to separate it.</w:t>
      </w:r>
    </w:p>
    <w:p>
      <w:pPr>
        <w:pStyle w:val="a2"/>
      </w:pPr>
      <w:r>
        <w:rPr>
          <w:b/>
          <w:bCs/>
        </w:rPr>
        <w:t xml:space="preserve">00:18:56 Speaker 1</w:t>
      </w:r>
      <w:r>
        <w:br/>
      </w:r>
      <w:r>
        <w:t xml:space="preserve">I think everybody in the beginning phases going through this whole process, I think everybody involved should have access to all of this, including CEOs and whoever else on in the executive level, because they see things are happening, right. It just shows as Mark says shows professionalism. It just shows that we’re or didn’t just take your money and run right that there’s things to come with. We are working on stuff on the back end, while this is going on and that’s what they’re paying for, right?</w:t>
      </w:r>
    </w:p>
    <w:p>
      <w:pPr>
        <w:pStyle w:val="a2"/>
      </w:pPr>
      <w:r>
        <w:rPr>
          <w:b/>
          <w:bCs/>
        </w:rPr>
        <w:t xml:space="preserve">00:19:25 Jane</w:t>
      </w:r>
      <w:r>
        <w:br/>
      </w:r>
      <w:r>
        <w:t xml:space="preserve">And when you say CEO, are you talking about a company like Caesars? We don’t want to loop a CEO into all of this.</w:t>
      </w:r>
    </w:p>
    <w:p>
      <w:pPr>
        <w:pStyle w:val="a2"/>
      </w:pPr>
      <w:r>
        <w:rPr>
          <w:b/>
          <w:bCs/>
        </w:rPr>
        <w:t xml:space="preserve">00:19:34 Speaker 1</w:t>
      </w:r>
      <w:r>
        <w:br/>
      </w:r>
      <w:r>
        <w:t xml:space="preserve">Right. No but you know Is.</w:t>
      </w:r>
    </w:p>
    <w:p>
      <w:pPr>
        <w:pStyle w:val="a2"/>
      </w:pPr>
      <w:r>
        <w:rPr>
          <w:b/>
          <w:bCs/>
        </w:rPr>
        <w:t xml:space="preserve">00:19:37 Jane</w:t>
      </w:r>
      <w:r>
        <w:br/>
      </w:r>
      <w:r>
        <w:t xml:space="preserve">That a smaller casino?</w:t>
      </w:r>
    </w:p>
    <w:p>
      <w:pPr>
        <w:pStyle w:val="a2"/>
      </w:pPr>
      <w:r>
        <w:rPr>
          <w:b/>
          <w:bCs/>
        </w:rPr>
        <w:t xml:space="preserve">00:19:39 Speaker 1</w:t>
      </w:r>
      <w:r>
        <w:br/>
      </w:r>
      <w:r>
        <w:t xml:space="preserve">It would be just generally.</w:t>
      </w:r>
    </w:p>
    <w:p>
      <w:pPr>
        <w:pStyle w:val="a2"/>
      </w:pPr>
      <w:r>
        <w:rPr>
          <w:b/>
          <w:bCs/>
        </w:rPr>
        <w:t xml:space="preserve">00:19:40 Jane</w:t>
      </w:r>
      <w:r>
        <w:br/>
      </w:r>
      <w:r>
        <w:t xml:space="preserve">We’ll just have to make sure we identify those people early on then. so then we have the next big, Landmark seemed to be when the install is scheduled, which happens once you’ve got travel, once you’ve got confirmation that you have everything and your and you book travel. Right. That’s when you know when the install is going to happen. Yes. So the next email I don’t know if I did not put this in here. So I’ll just pull up the word doc install confirm.</w:t>
      </w:r>
    </w:p>
    <w:p>
      <w:pPr>
        <w:pStyle w:val="a2"/>
      </w:pPr>
      <w:r>
        <w:rPr>
          <w:b/>
          <w:bCs/>
        </w:rPr>
        <w:t xml:space="preserve">00:20:15 Jane</w:t>
      </w:r>
      <w:r>
        <w:br/>
      </w:r>
      <w:r>
        <w:t xml:space="preserve">So this one is, your Luci install is confirmed. Here’s what to prepare. A few things to have ready before we arrive. So I guess before we go into this, is there any point before that between kickoff call and install date determined and scheduled that you want to have communication going out? Because I understand that timeline can be short or it can be really long.</w:t>
      </w:r>
    </w:p>
    <w:p>
      <w:pPr>
        <w:pStyle w:val="a2"/>
      </w:pPr>
      <w:r>
        <w:rPr>
          <w:b/>
          <w:bCs/>
        </w:rPr>
        <w:t xml:space="preserve">00:20:39 Speaker 1</w:t>
      </w:r>
      <w:r>
        <w:br/>
      </w:r>
      <w:r>
        <w:t xml:space="preserve">We thought in the past that maybe it would make sense to send a follow up email, but that should be done by the P M S. That shouldn’t be an automated thing from here. I think the P M has got it on his schedule. Hey, it’s been a week. They haven’t provided a little bit of data, just reach out. Hey, do you need help? Anything you want to set up another meeting or another call? That’s what I think should happen. And then this is just more of a. Hey, we’re all done. We got everything we need. Lucy’s been installed. Now we’re gonna schedule this, right?</w:t>
      </w:r>
    </w:p>
    <w:p>
      <w:pPr>
        <w:pStyle w:val="a2"/>
      </w:pPr>
      <w:r>
        <w:rPr>
          <w:b/>
          <w:bCs/>
        </w:rPr>
        <w:t xml:space="preserve">00:21:09 Jane</w:t>
      </w:r>
      <w:r>
        <w:br/>
      </w:r>
      <w:r>
        <w:t xml:space="preserve">Cool. So it will pull in the install date. I think we can do that. Maybe in the short term, we just leave that as your install date is locked in, and we don’t say what it is until we get that automation set up. I’m trying to think about first, second and third iterations of this. It’s going to take some time to build out some of these, like custom fields like that. If we want to do a more basic version of it, just to have everything in place, and then we can get more detailed and add work customization as we go. But that will get pulled from Smartsheet.</w:t>
      </w:r>
    </w:p>
    <w:p>
      <w:pPr>
        <w:pStyle w:val="a2"/>
      </w:pPr>
      <w:r>
        <w:rPr>
          <w:b/>
          <w:bCs/>
        </w:rPr>
        <w:t xml:space="preserve">00:21:48 Speaker 1</w:t>
      </w:r>
      <w:r>
        <w:br/>
      </w:r>
      <w:r>
        <w:t xml:space="preserve">Probably say something along the lines of, Thank you for all of your efforts or your hard work to this point to get us to gather and build everything. Lucy’s been installed on your site.</w:t>
      </w:r>
    </w:p>
    <w:p>
      <w:pPr>
        <w:pStyle w:val="a2"/>
      </w:pPr>
      <w:r>
        <w:rPr>
          <w:b/>
          <w:bCs/>
        </w:rPr>
        <w:t xml:space="preserve">00:22:03 Jane</w:t>
      </w:r>
      <w:r>
        <w:br/>
      </w:r>
      <w:r>
        <w:t xml:space="preserve">This is before install.</w:t>
      </w:r>
    </w:p>
    <w:p>
      <w:pPr>
        <w:pStyle w:val="a2"/>
      </w:pPr>
      <w:r>
        <w:rPr>
          <w:b/>
          <w:bCs/>
        </w:rPr>
        <w:t xml:space="preserve">00:22:05 Speaker 1</w:t>
      </w:r>
      <w:r>
        <w:br/>
      </w:r>
      <w:r>
        <w:t xml:space="preserve">I understand, but Lucy the software. Absolutely, either it’s installed on their VM or it’s installed here and tested. It’s something like Lucy is ready. We can formulate this, but Lucy is ready to go. All your VLANs have been verified. Everything looks good, right? That I think should be something that’s like the beginning of this. And now that we’ve gotten to this point, the install dates have been locked in. That’s all okay. And then kind of maybe introducing now Corey and the team.</w:t>
      </w:r>
    </w:p>
    <w:p>
      <w:pPr>
        <w:pStyle w:val="a2"/>
      </w:pPr>
      <w:r>
        <w:rPr>
          <w:b/>
          <w:bCs/>
        </w:rPr>
        <w:t xml:space="preserve">00:22:42 Jane</w:t>
      </w:r>
      <w:r>
        <w:br/>
      </w:r>
      <w:r>
        <w:t xml:space="preserve">So I wanted to get your feedback on this, since Corey’s involved every time. This PM is going to be a different person every time? Is it always going to be Jason?</w:t>
      </w:r>
    </w:p>
    <w:p>
      <w:pPr>
        <w:pStyle w:val="a2"/>
      </w:pPr>
      <w:r>
        <w:rPr>
          <w:b/>
          <w:bCs/>
        </w:rPr>
        <w:t xml:space="preserve">00:22:57 Speaker 1</w:t>
      </w:r>
      <w:r>
        <w:br/>
      </w:r>
      <w:r>
        <w:t xml:space="preserve">Oh well, I mean it’s Jason myself mostly, but I’m assuming that this is something that’s going to be filled out based on the project.</w:t>
      </w:r>
    </w:p>
    <w:p>
      <w:pPr>
        <w:pStyle w:val="a2"/>
      </w:pPr>
      <w:r>
        <w:rPr>
          <w:b/>
          <w:bCs/>
        </w:rPr>
        <w:t xml:space="preserve">00:23:07 Jane</w:t>
      </w:r>
      <w:r>
        <w:br/>
      </w:r>
      <w:r>
        <w:t xml:space="preserve">So if we want to automate it, we can do that. We just have to have somewhere where we have identified who’s playing what role for that client so we can pull the data in.</w:t>
      </w:r>
    </w:p>
    <w:p>
      <w:pPr>
        <w:pStyle w:val="a2"/>
      </w:pPr>
      <w:r>
        <w:rPr>
          <w:b/>
          <w:bCs/>
        </w:rPr>
        <w:t xml:space="preserve">00:23:16 Speaker 1</w:t>
      </w:r>
      <w:r>
        <w:br/>
      </w:r>
      <w:r>
        <w:t xml:space="preserve">So technically we do because when we set up a project, we know right away who’s how many people are going to be going. That’s all in Smartsheet. That’s in the onboarding timeline. Because you add the team to the timeline of who’s responsible for what.</w:t>
      </w:r>
    </w:p>
    <w:p>
      <w:pPr>
        <w:pStyle w:val="a2"/>
      </w:pPr>
      <w:r>
        <w:rPr>
          <w:b/>
          <w:bCs/>
        </w:rPr>
        <w:t xml:space="preserve">00:23:36 Jane</w:t>
      </w:r>
      <w:r>
        <w:br/>
      </w:r>
      <w:r>
        <w:t xml:space="preserve">And do they have defined roles like a title role like that? That’s easy for an automation to detect and say, okay, Corey is the.</w:t>
      </w:r>
    </w:p>
    <w:p>
      <w:pPr>
        <w:pStyle w:val="a2"/>
      </w:pPr>
      <w:r>
        <w:rPr>
          <w:b/>
          <w:bCs/>
        </w:rPr>
        <w:t xml:space="preserve">00:23:44 Speaker 1</w:t>
      </w:r>
      <w:r>
        <w:br/>
      </w:r>
      <w:r>
        <w:t xml:space="preserve">Yes. I believe so. If not, we can make that happen. I believe there is when you bring the team in a smartsheetum. I’ll note that too.</w:t>
      </w:r>
    </w:p>
    <w:p>
      <w:pPr>
        <w:pStyle w:val="a2"/>
      </w:pPr>
      <w:r>
        <w:rPr>
          <w:b/>
          <w:bCs/>
        </w:rPr>
        <w:t xml:space="preserve">00:23:55 Jane</w:t>
      </w:r>
      <w:r>
        <w:br/>
      </w:r>
      <w:r>
        <w:t xml:space="preserve">And then we should be able to fill this in. We can bring Willard into this.</w:t>
      </w:r>
    </w:p>
    <w:p>
      <w:pPr>
        <w:pStyle w:val="a2"/>
      </w:pPr>
      <w:r>
        <w:rPr>
          <w:b/>
          <w:bCs/>
        </w:rPr>
        <w:t xml:space="preserve">00:24:01 Jane</w:t>
      </w:r>
      <w:r>
        <w:br/>
      </w:r>
      <w:r>
        <w:t xml:space="preserve">This is just a quick intro to everybody. I did build this out a little bit.</w:t>
      </w:r>
    </w:p>
    <w:p>
      <w:pPr>
        <w:pStyle w:val="a2"/>
      </w:pPr>
      <w:r>
        <w:rPr>
          <w:b/>
          <w:bCs/>
        </w:rPr>
        <w:t xml:space="preserve">00:24:12 Speaker 1</w:t>
      </w:r>
      <w:r>
        <w:br/>
      </w:r>
      <w:r>
        <w:t xml:space="preserve">And again, I don’t know if everybody knows, like all the texts need to be introduced. Maybe it can always just be Corey, or if it’s not Corey, if it’s somebody else going on the project because it’s not him, then that gets updated. The PM is always going to be the PM that’s gotten them to this point. And then you could just have me and Nick always be on this available.</w:t>
      </w:r>
    </w:p>
    <w:p>
      <w:pPr>
        <w:pStyle w:val="a2"/>
      </w:pPr>
      <w:r>
        <w:rPr>
          <w:b/>
          <w:bCs/>
        </w:rPr>
        <w:t xml:space="preserve">00:24:35 Jane</w:t>
      </w:r>
      <w:r>
        <w:br/>
      </w:r>
      <w:r>
        <w:t xml:space="preserve">We can also just make it Corey, you and Nick. That’s also an option. How much detail do you want to give them?</w:t>
      </w:r>
    </w:p>
    <w:p>
      <w:pPr>
        <w:pStyle w:val="a2"/>
      </w:pPr>
      <w:r>
        <w:rPr>
          <w:b/>
          <w:bCs/>
        </w:rPr>
        <w:t xml:space="preserve">00:24:41 Speaker 1</w:t>
      </w:r>
      <w:r>
        <w:br/>
      </w:r>
      <w:r>
        <w:t xml:space="preserve">So we’ll go through that.</w:t>
      </w:r>
    </w:p>
    <w:p>
      <w:pPr>
        <w:pStyle w:val="a2"/>
      </w:pPr>
      <w:r>
        <w:rPr>
          <w:b/>
          <w:bCs/>
        </w:rPr>
        <w:t xml:space="preserve">00:24:45 Jane</w:t>
      </w:r>
      <w:r>
        <w:br/>
      </w:r>
      <w:r>
        <w:t xml:space="preserve">And then I just have a what to expect during install week.</w:t>
      </w:r>
    </w:p>
    <w:p>
      <w:pPr>
        <w:pStyle w:val="a2"/>
      </w:pPr>
      <w:r>
        <w:rPr>
          <w:b/>
          <w:bCs/>
        </w:rPr>
        <w:t xml:space="preserve">00:24:56 Speaker 3</w:t>
      </w:r>
      <w:r>
        <w:br/>
      </w:r>
      <w:r>
        <w:t xml:space="preserve">I think that’s the wrong browser.</w:t>
      </w:r>
    </w:p>
    <w:p>
      <w:pPr>
        <w:pStyle w:val="a2"/>
      </w:pPr>
      <w:r>
        <w:rPr>
          <w:b/>
          <w:bCs/>
        </w:rPr>
        <w:t xml:space="preserve">00:25:07 Speaker 3</w:t>
      </w:r>
      <w:r>
        <w:br/>
      </w:r>
      <w:r>
        <w:t xml:space="preserve">There’s too many. Here we go.</w:t>
      </w:r>
    </w:p>
    <w:p>
      <w:pPr>
        <w:pStyle w:val="a2"/>
      </w:pPr>
      <w:r>
        <w:rPr>
          <w:b/>
          <w:bCs/>
        </w:rPr>
        <w:t xml:space="preserve">00:25:12 Jane</w:t>
      </w:r>
      <w:r>
        <w:br/>
      </w:r>
      <w:r>
        <w:t xml:space="preserve">This is actually what this email looks like. Teams listed here, what to expect during install week, what we need from you before install date. Just take a look at those and make sure those are all accurate. We don’t need to make any changes there.</w:t>
      </w:r>
    </w:p>
    <w:p>
      <w:pPr>
        <w:pStyle w:val="a2"/>
      </w:pPr>
      <w:r>
        <w:rPr>
          <w:b/>
          <w:bCs/>
        </w:rPr>
        <w:t xml:space="preserve">00:25:42 Speaker 1</w:t>
      </w:r>
      <w:r>
        <w:br/>
      </w:r>
      <w:r>
        <w:t xml:space="preserve">That’s good. Just staging something like that, confirm your equipment location. Please confirm it’s been received in Corey now. This is before what we need from you before. Badging brief area teams. That’s great. Cool. That’s fantastic.</w:t>
      </w:r>
    </w:p>
    <w:p>
      <w:pPr>
        <w:pStyle w:val="a2"/>
      </w:pPr>
      <w:r>
        <w:rPr>
          <w:b/>
          <w:bCs/>
        </w:rPr>
        <w:t xml:space="preserve">00:26:06 Jane</w:t>
      </w:r>
      <w:r>
        <w:br/>
      </w:r>
      <w:r>
        <w:t xml:space="preserve">And do you want Corey to be their person here, or do you want it to be the support at Lucy?</w:t>
      </w:r>
    </w:p>
    <w:p>
      <w:pPr>
        <w:pStyle w:val="a2"/>
      </w:pPr>
      <w:r>
        <w:rPr>
          <w:b/>
          <w:bCs/>
        </w:rPr>
        <w:t xml:space="preserve">00:26:13 Speaker 1</w:t>
      </w:r>
      <w:r>
        <w:br/>
      </w:r>
      <w:r>
        <w:t xml:space="preserve">I think that this needs to be more personalized because we’re already introducing during that install email. I think at this point, the project does get handed off to Corey, but we can refine that. It’s C O R Y no E.</w:t>
      </w:r>
    </w:p>
    <w:p>
      <w:pPr>
        <w:pStyle w:val="a2"/>
      </w:pPr>
      <w:r>
        <w:rPr>
          <w:b/>
          <w:bCs/>
        </w:rPr>
        <w:t xml:space="preserve">00:26:28 Jane</w:t>
      </w:r>
      <w:r>
        <w:br/>
      </w:r>
      <w:r>
        <w:t xml:space="preserve">I know.</w:t>
      </w:r>
    </w:p>
    <w:p>
      <w:pPr>
        <w:pStyle w:val="a2"/>
      </w:pPr>
      <w:r>
        <w:rPr>
          <w:b/>
          <w:bCs/>
        </w:rPr>
        <w:t xml:space="preserve">00:26:29 Speaker 1</w:t>
      </w:r>
      <w:r>
        <w:br/>
      </w:r>
      <w:r>
        <w:t xml:space="preserve">But yeah, so and that’s something that we can sit once the three of us and Nick and Will, we all feel that we’ve got this flow good, then we’ll bring in the guys and talk about who we should do. So all good.</w:t>
      </w:r>
    </w:p>
    <w:p>
      <w:pPr>
        <w:pStyle w:val="a2"/>
      </w:pPr>
      <w:r>
        <w:rPr>
          <w:b/>
          <w:bCs/>
        </w:rPr>
        <w:t xml:space="preserve">00:26:46 Jane</w:t>
      </w:r>
      <w:r>
        <w:br/>
      </w:r>
      <w:r>
        <w:t xml:space="preserve">Sounds good. And then we have our go live email. This is after install is completed. The trigger is going to be that substantial completion task is marked complete in Smartsheets, or we can have a separate one that actually triggers the email. I worry a little bit about somebody accidentally setting something to complete when it’s not and then emails going out before they should. So we may need to set it up so that it’s very specific. Lucy is live.</w:t>
      </w:r>
    </w:p>
    <w:p>
      <w:pPr>
        <w:pStyle w:val="a2"/>
      </w:pPr>
      <w:r>
        <w:rPr>
          <w:b/>
          <w:bCs/>
        </w:rPr>
        <w:t xml:space="preserve">00:27:26 Jane</w:t>
      </w:r>
      <w:r>
        <w:br/>
      </w:r>
      <w:r>
        <w:t xml:space="preserve">Started this one out with the support package, which I think we determined we could get a custom link in here for that.</w:t>
      </w:r>
    </w:p>
    <w:p>
      <w:pPr>
        <w:pStyle w:val="a2"/>
      </w:pPr>
      <w:r>
        <w:rPr>
          <w:b/>
          <w:bCs/>
        </w:rPr>
        <w:t xml:space="preserve">00:27:36 Speaker 1</w:t>
      </w:r>
      <w:r>
        <w:br/>
      </w:r>
      <w:r>
        <w:t xml:space="preserve">I copied you on the email I sent out.</w:t>
      </w:r>
    </w:p>
    <w:p>
      <w:pPr>
        <w:pStyle w:val="a2"/>
      </w:pPr>
      <w:r>
        <w:rPr>
          <w:b/>
          <w:bCs/>
        </w:rPr>
        <w:t xml:space="preserve">00:27:39 Jane</w:t>
      </w:r>
      <w:r>
        <w:br/>
      </w:r>
      <w:r>
        <w:t xml:space="preserve">So</w:t>
      </w:r>
    </w:p>
    <w:p>
      <w:pPr>
        <w:pStyle w:val="a2"/>
      </w:pPr>
      <w:r>
        <w:rPr>
          <w:b/>
          <w:bCs/>
        </w:rPr>
        <w:t xml:space="preserve">00:27:41 Speaker 1</w:t>
      </w:r>
      <w:r>
        <w:br/>
      </w:r>
      <w:r>
        <w:t xml:space="preserve">So I just made some minor changes to it. Again, should be in here. Did you already add that because the support package is the link to smartsheet? Thank you again for trusting partnership and welcome to the family. I did make those updates okay. I added the</w:t>
      </w:r>
      <w:r>
        <w:t xml:space="preserve"> </w:t>
      </w:r>
      <w:r>
        <w:t xml:space="preserve">‘we couldn’t have done it without you’</w:t>
      </w:r>
      <w:r>
        <w:t xml:space="preserve"> </w:t>
      </w:r>
      <w:r>
        <w:t xml:space="preserve">kind of help.</w:t>
      </w:r>
    </w:p>
    <w:p>
      <w:pPr>
        <w:pStyle w:val="a2"/>
      </w:pPr>
      <w:r>
        <w:rPr>
          <w:b/>
          <w:bCs/>
        </w:rPr>
        <w:t xml:space="preserve">00:28:06 Jane</w:t>
      </w:r>
      <w:r>
        <w:br/>
      </w:r>
      <w:r>
        <w:t xml:space="preserve">Oh yeah, there it is.</w:t>
      </w:r>
    </w:p>
    <w:p>
      <w:pPr>
        <w:pStyle w:val="a2"/>
      </w:pPr>
      <w:r>
        <w:rPr>
          <w:b/>
          <w:bCs/>
        </w:rPr>
        <w:t xml:space="preserve">00:28:08 Speaker 1</w:t>
      </w:r>
      <w:r>
        <w:br/>
      </w:r>
      <w:r>
        <w:t xml:space="preserve">Just again, being this is done. Thank you guys so much. This is awesome. You guys have been great. And then the support stuff here. After this, it kicks off that thirty sixty ninety cool. Sounds good. Yep.</w:t>
      </w:r>
    </w:p>
    <w:p>
      <w:pPr>
        <w:pStyle w:val="a2"/>
      </w:pPr>
      <w:r>
        <w:rPr>
          <w:b/>
          <w:bCs/>
        </w:rPr>
        <w:t xml:space="preserve">00:28:25 Jane</w:t>
      </w:r>
      <w:r>
        <w:br/>
      </w:r>
      <w:r>
        <w:t xml:space="preserve">So that one looks good.</w:t>
      </w:r>
    </w:p>
    <w:p>
      <w:pPr>
        <w:pStyle w:val="a2"/>
      </w:pPr>
      <w:r>
        <w:rPr>
          <w:b/>
          <w:bCs/>
        </w:rPr>
        <w:t xml:space="preserve">00:28:26 Speaker 1</w:t>
      </w:r>
      <w:r>
        <w:br/>
      </w:r>
      <w:r>
        <w:t xml:space="preserve">So if you don’t already have access, the link below will get you set up. We’ll also be sharing direct links to a few key resources here, so have them handy and everything below is available. It all reads well, I may have made one or two other little tweaks before I sent that custom one out yesterday, but no, it looks good.</w:t>
      </w:r>
    </w:p>
    <w:p>
      <w:pPr>
        <w:pStyle w:val="a2"/>
      </w:pPr>
      <w:r>
        <w:rPr>
          <w:b/>
          <w:bCs/>
        </w:rPr>
        <w:t xml:space="preserve">00:28:44 Jane</w:t>
      </w:r>
      <w:r>
        <w:br/>
      </w:r>
      <w:r>
        <w:t xml:space="preserve">cool.</w:t>
      </w:r>
    </w:p>
    <w:p>
      <w:pPr>
        <w:pStyle w:val="a2"/>
      </w:pPr>
      <w:r>
        <w:rPr>
          <w:b/>
          <w:bCs/>
        </w:rPr>
        <w:t xml:space="preserve">00:28:46 Jane</w:t>
      </w:r>
      <w:r>
        <w:br/>
      </w:r>
      <w:r>
        <w:t xml:space="preserve">And then the next one after that is a survey. We talked about this and we talked about different points in time where we might want to send this. Right now I have it going out on the Monday or Tuesday following the go live. I wasn’t going to send it to everybody, but we can talk about who you want this to go to. It’s just two minutes.</w:t>
      </w:r>
    </w:p>
    <w:p>
      <w:pPr>
        <w:pStyle w:val="a2"/>
      </w:pPr>
      <w:r>
        <w:rPr>
          <w:b/>
          <w:bCs/>
        </w:rPr>
        <w:t xml:space="preserve">00:29:15 Speaker 1</w:t>
      </w:r>
      <w:r>
        <w:br/>
      </w:r>
      <w:r>
        <w:t xml:space="preserve">I think it should go out to everybody. The more feedback we get, because not everybody’s going to fill it out anyway. So if you send it to one guy, the chances of him filling it out, but if you send it to everybody</w:t>
      </w:r>
    </w:p>
    <w:p>
      <w:pPr>
        <w:pStyle w:val="a2"/>
      </w:pPr>
      <w:r>
        <w:rPr>
          <w:b/>
          <w:bCs/>
        </w:rPr>
        <w:t xml:space="preserve">00:29:25 Jane</w:t>
      </w:r>
      <w:r>
        <w:br/>
      </w:r>
      <w:r>
        <w:t xml:space="preserve">We’ll get that feedback. And I haven’t built this survey or anything. We can do it in Google Forms, we can do it in Smartsheet or wherever you think makes the most sense. But I’m thinking just an easy three to four questions, mostly multiple choice with maybe a text box where they can give us feedback that we could potentially use as a quote in the future. And then after that is the newsletter welcome email, which is going to go out Wednesday after go live. Are you thinking a monthly newsletter or a quarterly newsletter?</w:t>
      </w:r>
    </w:p>
    <w:p>
      <w:pPr>
        <w:pStyle w:val="a2"/>
      </w:pPr>
      <w:r>
        <w:rPr>
          <w:b/>
          <w:bCs/>
        </w:rPr>
        <w:t xml:space="preserve">00:30:06 Speaker 1</w:t>
      </w:r>
      <w:r>
        <w:br/>
      </w:r>
      <w:r>
        <w:t xml:space="preserve">If we have the content, I think it should be monthly. I have a ton of ideas to add to these. The newsletter may be short. It just may be one section. Some newsletters may be three sections. It just depends on what we’ve got going on. We can sit when we’re ready even with Mark and just talk about what those sections are and what we should be highlighting. Because we talk about doing case studies, but I think we can do a welcome to the family and introducing a new client to all of our clients.</w:t>
      </w:r>
    </w:p>
    <w:p>
      <w:pPr>
        <w:pStyle w:val="a2"/>
      </w:pPr>
      <w:r>
        <w:rPr>
          <w:b/>
          <w:bCs/>
        </w:rPr>
        <w:t xml:space="preserve">00:30:42 Speaker 1</w:t>
      </w:r>
      <w:r>
        <w:br/>
      </w:r>
      <w:r>
        <w:t xml:space="preserve">And they click on that and it goes to their case study on the site. Ultimately, these newsletters should be short. They should just be brief, and if they want more information, they can click on it and it goes to the site. I keep it on the site.</w:t>
      </w:r>
    </w:p>
    <w:p>
      <w:pPr>
        <w:pStyle w:val="a2"/>
      </w:pPr>
      <w:r>
        <w:rPr>
          <w:b/>
          <w:bCs/>
        </w:rPr>
        <w:t xml:space="preserve">00:30:58 Jane</w:t>
      </w:r>
      <w:r>
        <w:br/>
      </w:r>
      <w:r>
        <w:t xml:space="preserve">Great. I’ve got it tentatively called The Signal. We can play with that, reinforcing some of our messaging in here and then this won’t apply yet. We’ll be able to give them whatever the latest issue is.</w:t>
      </w:r>
    </w:p>
    <w:p>
      <w:pPr>
        <w:pStyle w:val="a2"/>
      </w:pPr>
      <w:r>
        <w:rPr>
          <w:b/>
          <w:bCs/>
        </w:rPr>
        <w:t xml:space="preserve">00:31:15 Speaker 1</w:t>
      </w:r>
      <w:r>
        <w:br/>
      </w:r>
      <w:r>
        <w:t xml:space="preserve">So that’s just kind of a welcome.</w:t>
      </w:r>
    </w:p>
    <w:p>
      <w:pPr>
        <w:pStyle w:val="a2"/>
      </w:pPr>
      <w:r>
        <w:rPr>
          <w:b/>
          <w:bCs/>
        </w:rPr>
        <w:t xml:space="preserve">00:31:20 Jane</w:t>
      </w:r>
      <w:r>
        <w:br/>
      </w:r>
      <w:r>
        <w:t xml:space="preserve">And then after that is our thirty day check in. This is your one month into Lucy. How’s everything going? We can give them an FAQ and talk them through the feature request process. The support portal actually feels like it’s something we’ve already given them in the beginning and resend it to them. The go live email had the support portal in it. If we’re setting them up early in this process, we probably don’t need to.</w:t>
      </w:r>
    </w:p>
    <w:p>
      <w:pPr>
        <w:pStyle w:val="a2"/>
      </w:pPr>
      <w:r>
        <w:rPr>
          <w:b/>
          <w:bCs/>
        </w:rPr>
        <w:t xml:space="preserve">00:31:56 Speaker 1</w:t>
      </w:r>
      <w:r>
        <w:br/>
      </w:r>
      <w:r>
        <w:t xml:space="preserve">I honestly think the more we keep reminding them that it’s there, the better, because then we could even send out a part of the newsletter or a separate feature highlight, and we can highlight the use of the support site. As a reminder, here is all this information. Just do little screenshots and throw it in an email. Here is how you do a support ticket, and that can go out once a quarter as just a reminder. I look at all of this. The I mean, look, it’s either going to get thrown away or they’re going to just quickly look at it. And all of it is all about just seeing Lucy, seeing the name, regardless of what’s in there.</w:t>
      </w:r>
    </w:p>
    <w:p>
      <w:pPr>
        <w:pStyle w:val="a2"/>
      </w:pPr>
      <w:r>
        <w:rPr>
          <w:b/>
          <w:bCs/>
        </w:rPr>
        <w:t xml:space="preserve">00:32:40 Speaker 1</w:t>
      </w:r>
      <w:r>
        <w:br/>
      </w:r>
      <w:r>
        <w:t xml:space="preserve">If we could just put in place a once-a-quarter update that highlights the support side, that would be great in my mind. Obviously, growth of the company is what people want to see. They know they made the right decision. When you have these little tribal properties in the middle of nowhere, and then they all of a sudden see that Caesars Entertainment signed on with Lucy, it reinforces that they made the right decision. That just makes people feel good. Those are the things we can start doing right away. By the way, start highlighting some of our bigger deals so all of our clients know. Not all of our clients, I don’t stay in constant contact with all of them. Mark does a wonderful job with it and he keeps everybody up to speed. But this is just going to be more broad.</w:t>
      </w:r>
    </w:p>
    <w:p>
      <w:pPr>
        <w:pStyle w:val="a2"/>
      </w:pPr>
      <w:r>
        <w:rPr>
          <w:b/>
          <w:bCs/>
        </w:rPr>
        <w:t xml:space="preserve">00:33:27 Jane</w:t>
      </w:r>
      <w:r>
        <w:br/>
      </w:r>
      <w:r>
        <w:t xml:space="preserve">So and more consistent.</w:t>
      </w:r>
    </w:p>
    <w:p>
      <w:pPr>
        <w:pStyle w:val="a2"/>
      </w:pPr>
      <w:r>
        <w:rPr>
          <w:b/>
          <w:bCs/>
        </w:rPr>
        <w:t xml:space="preserve">00:33:31 Speaker 1</w:t>
      </w:r>
      <w:r>
        <w:br/>
      </w:r>
      <w:r>
        <w:t xml:space="preserve">And Mark, if you could think of anything too, because I obviously we haven’t talked about social posting or any of that other stuff yet. This is just kind of the email campaigns that we’re trying to do internally and keep our clients up to speed on what’s going on, our achievements and so forth. If you can think of any other secondary style emails, like I said, about a feature request or a support site or budgeting emails, things like that, that may not go into a newsletter potentially they could.</w:t>
      </w:r>
    </w:p>
    <w:p>
      <w:pPr>
        <w:pStyle w:val="a2"/>
      </w:pPr>
      <w:r>
        <w:rPr>
          <w:b/>
          <w:bCs/>
        </w:rPr>
        <w:t xml:space="preserve">00:34:04 Speaker 1</w:t>
      </w:r>
      <w:r>
        <w:br/>
      </w:r>
      <w:r>
        <w:t xml:space="preserve">Just keep note of that, and we can look to build that and add that to our campaigns for our internal clients.</w:t>
      </w:r>
    </w:p>
    <w:p>
      <w:pPr>
        <w:pStyle w:val="a2"/>
      </w:pPr>
      <w:r>
        <w:rPr>
          <w:b/>
          <w:bCs/>
        </w:rPr>
        <w:t xml:space="preserve">00:34:16 Speaker 4</w:t>
      </w:r>
      <w:r>
        <w:br/>
      </w:r>
      <w:r>
        <w:t xml:space="preserve">Sure. Absolutely, I’m constantly creating templates so it’s all good.</w:t>
      </w:r>
    </w:p>
    <w:p>
      <w:pPr>
        <w:pStyle w:val="a2"/>
      </w:pPr>
      <w:r>
        <w:rPr>
          <w:b/>
          <w:bCs/>
        </w:rPr>
        <w:t xml:space="preserve">00:34:21 Jane</w:t>
      </w:r>
      <w:r>
        <w:br/>
      </w:r>
      <w:r>
        <w:t xml:space="preserve">Is this feature request process accurate? I kind of made it up. It was loosely based off of some.</w:t>
      </w:r>
    </w:p>
    <w:p>
      <w:pPr>
        <w:pStyle w:val="a2"/>
      </w:pPr>
      <w:r>
        <w:rPr>
          <w:b/>
          <w:bCs/>
        </w:rPr>
        <w:t xml:space="preserve">00:34:35 Speaker 1</w:t>
      </w:r>
      <w:r>
        <w:br/>
      </w:r>
      <w:r>
        <w:t xml:space="preserve">Documentation. I think it’s somewhat there. We can go through the process real quick. I can just log in. I think you just click on feature request.</w:t>
      </w:r>
    </w:p>
    <w:p>
      <w:pPr>
        <w:pStyle w:val="a2"/>
      </w:pPr>
      <w:r>
        <w:rPr>
          <w:b/>
          <w:bCs/>
        </w:rPr>
        <w:t xml:space="preserve">00:34:46 Jane</w:t>
      </w:r>
      <w:r>
        <w:br/>
      </w:r>
      <w:r>
        <w:t xml:space="preserve">Do they open a ticket?</w:t>
      </w:r>
    </w:p>
    <w:p>
      <w:pPr>
        <w:pStyle w:val="a2"/>
      </w:pPr>
      <w:r>
        <w:rPr>
          <w:b/>
          <w:bCs/>
        </w:rPr>
        <w:t xml:space="preserve">00:34:51 Speaker 1</w:t>
      </w:r>
      <w:r>
        <w:br/>
      </w:r>
      <w:r>
        <w:t xml:space="preserve">Let me log in real fast. Good news, B of A didn’t lose my money. They said they’re doing some site maintenance. Don’t worry, it’s still there. Oh my god, burn that building down.</w:t>
      </w:r>
    </w:p>
    <w:p>
      <w:pPr>
        <w:pStyle w:val="a2"/>
      </w:pPr>
      <w:r>
        <w:rPr>
          <w:b/>
          <w:bCs/>
        </w:rPr>
        <w:t xml:space="preserve">00:35:07 Jane</w:t>
      </w:r>
      <w:r>
        <w:br/>
      </w:r>
      <w:r>
        <w:t xml:space="preserve">They should mention that.</w:t>
      </w:r>
    </w:p>
    <w:p>
      <w:pPr>
        <w:pStyle w:val="a2"/>
      </w:pPr>
      <w:r>
        <w:rPr>
          <w:b/>
          <w:bCs/>
        </w:rPr>
        <w:t xml:space="preserve">00:35:09 Speaker 1</w:t>
      </w:r>
      <w:r>
        <w:br/>
      </w:r>
      <w:r>
        <w:t xml:space="preserve">You before they maybe send an email out. Lucy.</w:t>
      </w:r>
    </w:p>
    <w:p>
      <w:pPr>
        <w:pStyle w:val="a2"/>
      </w:pPr>
      <w:r>
        <w:rPr>
          <w:b/>
          <w:bCs/>
        </w:rPr>
        <w:t xml:space="preserve">00:35:14 Speaker 3</w:t>
      </w:r>
      <w:r>
        <w:br/>
      </w:r>
      <w:r>
        <w:t xml:space="preserve">Systems dot support. Seems like I think we’re in HTTPS. Support site’s down. Our website’s down. Is our internet down?</w:t>
      </w:r>
    </w:p>
    <w:p>
      <w:pPr>
        <w:pStyle w:val="a2"/>
      </w:pPr>
      <w:r>
        <w:rPr>
          <w:b/>
          <w:bCs/>
        </w:rPr>
        <w:t xml:space="preserve">00:36:10 Speaker 3</w:t>
      </w:r>
      <w:r>
        <w:br/>
      </w:r>
      <w:r>
        <w:t xml:space="preserve">Fuck. That is fucking weird.</w:t>
      </w:r>
    </w:p>
    <w:p>
      <w:pPr>
        <w:pStyle w:val="a2"/>
      </w:pPr>
      <w:r>
        <w:rPr>
          <w:b/>
          <w:bCs/>
        </w:rPr>
        <w:t xml:space="preserve">00:36:22 Jane</w:t>
      </w:r>
      <w:r>
        <w:br/>
      </w:r>
      <w:r>
        <w:t xml:space="preserve">I’m going to come back and fill it out.</w:t>
      </w:r>
    </w:p>
    <w:p>
      <w:pPr>
        <w:pStyle w:val="a2"/>
      </w:pPr>
      <w:r>
        <w:rPr>
          <w:b/>
          <w:bCs/>
        </w:rPr>
        <w:t xml:space="preserve">00:36:25 Speaker 1</w:t>
      </w:r>
      <w:r>
        <w:br/>
      </w:r>
      <w:r>
        <w:t xml:space="preserve">I’m gonna get into it now. I just had to go to Google, click on Lucy and then it worked. It’s pretty awesome. I hate this chair shit. I can’t wait to get away from it. If you have an Atlassian account, it makes you go through the whole Atlassian sign in.</w:t>
      </w:r>
    </w:p>
    <w:p>
      <w:pPr>
        <w:pStyle w:val="a2"/>
      </w:pPr>
      <w:r>
        <w:rPr>
          <w:b/>
          <w:bCs/>
        </w:rPr>
        <w:t xml:space="preserve">00:36:45 Speaker 3</w:t>
      </w:r>
      <w:r>
        <w:br/>
      </w:r>
      <w:r>
        <w:t xml:space="preserve">It’s so annoying. I find it very frustrating. It’s two factor.</w:t>
      </w:r>
    </w:p>
    <w:p>
      <w:pPr>
        <w:pStyle w:val="a2"/>
      </w:pPr>
      <w:r>
        <w:rPr>
          <w:b/>
          <w:bCs/>
        </w:rPr>
        <w:t xml:space="preserve">00:37:20 Speaker 3</w:t>
      </w:r>
      <w:r>
        <w:br/>
      </w:r>
      <w:r>
        <w:t xml:space="preserve">It’s pretty cool. I like ten on here. Eight five nine seven one seven.</w:t>
      </w:r>
    </w:p>
    <w:p>
      <w:pPr>
        <w:pStyle w:val="a2"/>
      </w:pPr>
      <w:r>
        <w:rPr>
          <w:b/>
          <w:bCs/>
        </w:rPr>
        <w:t xml:space="preserve">00:37:34 Speaker 1</w:t>
      </w:r>
      <w:r>
        <w:br/>
      </w:r>
      <w:r>
        <w:t xml:space="preserve">So there is an improvement link, so you just log in to improvements.</w:t>
      </w:r>
    </w:p>
    <w:p>
      <w:pPr>
        <w:pStyle w:val="a2"/>
      </w:pPr>
      <w:r>
        <w:rPr>
          <w:b/>
          <w:bCs/>
        </w:rPr>
        <w:t xml:space="preserve">00:37:43 Jane</w:t>
      </w:r>
      <w:r>
        <w:br/>
      </w:r>
      <w:r>
        <w:t xml:space="preserve">Click on improvements.</w:t>
      </w:r>
    </w:p>
    <w:p>
      <w:pPr>
        <w:pStyle w:val="a2"/>
      </w:pPr>
      <w:r>
        <w:rPr>
          <w:b/>
          <w:bCs/>
        </w:rPr>
        <w:t xml:space="preserve">00:37:45 Speaker 1</w:t>
      </w:r>
      <w:r>
        <w:br/>
      </w:r>
      <w:r>
        <w:t xml:space="preserve">And then put in your, describe what you need. Cool.</w:t>
      </w:r>
    </w:p>
    <w:p>
      <w:pPr>
        <w:pStyle w:val="a2"/>
      </w:pPr>
      <w:r>
        <w:rPr>
          <w:b/>
          <w:bCs/>
        </w:rPr>
        <w:t xml:space="preserve">00:37:56 Speaker 3</w:t>
      </w:r>
      <w:r>
        <w:br/>
      </w:r>
      <w:r>
        <w:t xml:space="preserve">And it’s in there.</w:t>
      </w:r>
    </w:p>
    <w:p>
      <w:pPr>
        <w:pStyle w:val="a2"/>
      </w:pPr>
      <w:r>
        <w:rPr>
          <w:b/>
          <w:bCs/>
        </w:rPr>
        <w:t xml:space="preserve">00:38:01 Speaker 1</w:t>
      </w:r>
      <w:r>
        <w:br/>
      </w:r>
      <w:r>
        <w:t xml:space="preserve">Share with and then hit send.</w:t>
      </w:r>
    </w:p>
    <w:p>
      <w:pPr>
        <w:pStyle w:val="a2"/>
      </w:pPr>
      <w:r>
        <w:rPr>
          <w:b/>
          <w:bCs/>
        </w:rPr>
        <w:t xml:space="preserve">00:38:06 Jane</w:t>
      </w:r>
      <w:r>
        <w:br/>
      </w:r>
      <w:r>
        <w:t xml:space="preserve">What do you have to put in a name of someone to share it with?</w:t>
      </w:r>
    </w:p>
    <w:p>
      <w:pPr>
        <w:pStyle w:val="a2"/>
      </w:pPr>
      <w:r>
        <w:rPr>
          <w:b/>
          <w:bCs/>
        </w:rPr>
        <w:t xml:space="preserve">00:38:15 Speaker 1</w:t>
      </w:r>
      <w:r>
        <w:br/>
      </w:r>
      <w:r>
        <w:t xml:space="preserve">There’s a summary and then there’s an attachment. I don’t know if because they’re logged in, we get that information. But I would just save. It actually says send if you’re in submit, you just hit send. That’s it.</w:t>
      </w:r>
    </w:p>
    <w:p>
      <w:pPr>
        <w:pStyle w:val="a2"/>
      </w:pPr>
      <w:r>
        <w:rPr>
          <w:b/>
          <w:bCs/>
        </w:rPr>
        <w:t xml:space="preserve">00:38:40 Jane</w:t>
      </w:r>
      <w:r>
        <w:br/>
      </w:r>
      <w:r>
        <w:t xml:space="preserve">That is updated. Everything else in here looks good. It’s clean. All right.</w:t>
      </w:r>
    </w:p>
    <w:p>
      <w:pPr>
        <w:pStyle w:val="a2"/>
      </w:pPr>
      <w:r>
        <w:rPr>
          <w:b/>
          <w:bCs/>
        </w:rPr>
        <w:t xml:space="preserve">00:38:48 Jane</w:t>
      </w:r>
      <w:r>
        <w:br/>
      </w:r>
      <w:r>
        <w:t xml:space="preserve">Sixty day check in. This is where I want to put together that activation guide that talks about how the different departments can use Lucy from marketing. Being able to schedule out ads and the different things gaming can do around automations with jackpots and all that stuff. That’s fantastic. So I thought this is a good place. They’re probably very familiar, used to using Lucy now, and hopefully they’ve already started doing this stuff.</w:t>
      </w:r>
    </w:p>
    <w:p>
      <w:pPr>
        <w:pStyle w:val="a2"/>
      </w:pPr>
      <w:r>
        <w:rPr>
          <w:b/>
          <w:bCs/>
        </w:rPr>
        <w:t xml:space="preserve">00:39:24 Speaker 1</w:t>
      </w:r>
      <w:r>
        <w:br/>
      </w:r>
      <w:r>
        <w:t xml:space="preserve">Get to the next step.</w:t>
      </w:r>
    </w:p>
    <w:p>
      <w:pPr>
        <w:pStyle w:val="a2"/>
      </w:pPr>
      <w:r>
        <w:rPr>
          <w:b/>
          <w:bCs/>
        </w:rPr>
        <w:t xml:space="preserve">00:39:26 Jane</w:t>
      </w:r>
      <w:r>
        <w:br/>
      </w:r>
      <w:r>
        <w:t xml:space="preserve">Let’s get to the next level. Exactly. So that will come in here. They can access it, take a look at it, and then we’re also going to ask about what their experience has been like for the last couple of months. This is coming sixty days after the initial survey, which is going to be more about implementation. This will be a single question. How has Lucy changed how your team operates? With a text box.</w:t>
      </w:r>
    </w:p>
    <w:p>
      <w:pPr>
        <w:pStyle w:val="a2"/>
      </w:pPr>
      <w:r>
        <w:rPr>
          <w:b/>
          <w:bCs/>
        </w:rPr>
        <w:t xml:space="preserve">00:39:54 Speaker 1</w:t>
      </w:r>
      <w:r>
        <w:br/>
      </w:r>
      <w:r>
        <w:t xml:space="preserve">Because that gives you more information, more ammunition for more marketing.</w:t>
      </w:r>
    </w:p>
    <w:p>
      <w:pPr>
        <w:pStyle w:val="a2"/>
      </w:pPr>
      <w:r>
        <w:rPr>
          <w:b/>
          <w:bCs/>
        </w:rPr>
        <w:t xml:space="preserve">00:40:04 Jane</w:t>
      </w:r>
      <w:r>
        <w:br/>
      </w:r>
      <w:r>
        <w:t xml:space="preserve">And the final email will be the ninety day check in. It will be an invitation to think about sister properties, other projects they might have coming up. And then it looks like I put a survey in here too. I don’t know if we want to do that many surveys.</w:t>
      </w:r>
    </w:p>
    <w:p>
      <w:pPr>
        <w:pStyle w:val="a2"/>
      </w:pPr>
      <w:r>
        <w:rPr>
          <w:b/>
          <w:bCs/>
        </w:rPr>
        <w:t xml:space="preserve">00:40:26 Speaker 1</w:t>
      </w:r>
      <w:r>
        <w:br/>
      </w:r>
      <w:r>
        <w:t xml:space="preserve">Probably not another survey here. But, what I would say is we can use this as that initial reminder of all the other services. We provide. Oh So from consulting to budgeting, System designs, things like that. Here I’ll I’ll make a little list and send it right to you. That’d be great. Technology consulting. I mean we tell them this throughout the whole process, but this is just that reminder, right? And. Then this, the reminder is also going to be a part of the newsletter monthly. Even if it’s like one section, Hey, as a reminder like in June, we know they start budget season at most properties June through September October. As a reminder.</w:t>
      </w:r>
    </w:p>
    <w:p>
      <w:pPr>
        <w:pStyle w:val="a2"/>
      </w:pPr>
      <w:r>
        <w:rPr>
          <w:b/>
          <w:bCs/>
        </w:rPr>
        <w:t xml:space="preserve">00:41:10 Speaker 1</w:t>
      </w:r>
      <w:r>
        <w:br/>
      </w:r>
      <w:r>
        <w:t xml:space="preserve">We can help you. Bounce ideas off of us. There’s if there’s a new product something different you’re looking to do. How are you going to elevate your guest experience for next year? Is how we can frame that. That could be a title to where we’re exactly. You can use within these newsletters.</w:t>
      </w:r>
    </w:p>
    <w:p>
      <w:pPr>
        <w:pStyle w:val="a2"/>
      </w:pPr>
      <w:r>
        <w:rPr>
          <w:b/>
          <w:bCs/>
        </w:rPr>
        <w:t xml:space="preserve">00:41:34 Jane</w:t>
      </w:r>
      <w:r>
        <w:br/>
      </w:r>
      <w:r>
        <w:t xml:space="preserve">And do you want the sister property invite? We want to ask them to do something. Is it just,</w:t>
      </w:r>
      <w:r>
        <w:t xml:space="preserve"> </w:t>
      </w:r>
      <w:r>
        <w:t xml:space="preserve">‘Hey, reach out if you have something in mind,’</w:t>
      </w:r>
      <w:r>
        <w:t xml:space="preserve"> </w:t>
      </w:r>
      <w:r>
        <w:t xml:space="preserve">keep us on your radar? Do you want something more formal, like submit this form if you’ve got a sister property that you want?</w:t>
      </w:r>
    </w:p>
    <w:p>
      <w:pPr>
        <w:pStyle w:val="a2"/>
      </w:pPr>
      <w:r>
        <w:rPr>
          <w:b/>
          <w:bCs/>
        </w:rPr>
        <w:t xml:space="preserve">00:41:54 Speaker 1</w:t>
      </w:r>
      <w:r>
        <w:br/>
      </w:r>
      <w:r>
        <w:t xml:space="preserve">I don’t think it needs to be formal. I think that at that point, you’re going to be sending that to Mark. We’ll put something in there that says about the sister property. If you have any further questions or you want to talk about next steps, reach out to Mark himself. Something like that. So technology consulting, budgeting strategic.</w:t>
      </w:r>
    </w:p>
    <w:p>
      <w:pPr>
        <w:pStyle w:val="a2"/>
      </w:pPr>
      <w:r>
        <w:rPr>
          <w:b/>
          <w:bCs/>
        </w:rPr>
        <w:t xml:space="preserve">00:42:40 Jane</w:t>
      </w:r>
      <w:r>
        <w:br/>
      </w:r>
      <w:r>
        <w:t xml:space="preserve">That’s right. I was going to see if they wanted to be featured in a case study too. We can just ask that in the email.</w:t>
      </w:r>
    </w:p>
    <w:p>
      <w:pPr>
        <w:pStyle w:val="a2"/>
      </w:pPr>
      <w:r>
        <w:rPr>
          <w:b/>
          <w:bCs/>
        </w:rPr>
        <w:t xml:space="preserve">00:42:50 Speaker 1</w:t>
      </w:r>
      <w:r>
        <w:br/>
      </w:r>
      <w:r>
        <w:t xml:space="preserve">Do we need to ask it here?</w:t>
      </w:r>
    </w:p>
    <w:p>
      <w:pPr>
        <w:pStyle w:val="a2"/>
      </w:pPr>
      <w:r>
        <w:rPr>
          <w:b/>
          <w:bCs/>
        </w:rPr>
        <w:t xml:space="preserve">00:42:52 Jane</w:t>
      </w:r>
      <w:r>
        <w:br/>
      </w:r>
      <w:r>
        <w:t xml:space="preserve">I don’t know. We don’t need to. That might be a better one-on-one ask.</w:t>
      </w:r>
    </w:p>
    <w:p>
      <w:pPr>
        <w:pStyle w:val="a2"/>
      </w:pPr>
      <w:r>
        <w:rPr>
          <w:b/>
          <w:bCs/>
        </w:rPr>
        <w:t xml:space="preserve">00:42:58 Speaker 1</w:t>
      </w:r>
      <w:r>
        <w:br/>
      </w:r>
      <w:r>
        <w:t xml:space="preserve">I agree too. I think the companies that are responsive to these are the ones I can reach out to or put you in touch with. And I think that’s really what the goal is: hey, we got a great relationship, can I introduce our marketing department to yours? There could be some synergies that may work for both of us. Then just let you run and do your thing.</w:t>
      </w:r>
    </w:p>
    <w:p>
      <w:pPr>
        <w:pStyle w:val="a2"/>
      </w:pPr>
      <w:r>
        <w:rPr>
          <w:b/>
          <w:bCs/>
        </w:rPr>
        <w:t xml:space="preserve">00:43:23 Speaker 4</w:t>
      </w:r>
      <w:r>
        <w:br/>
      </w:r>
      <w:r>
        <w:t xml:space="preserve">Being automated, cause we’re going to pick and choose our case studies. Otherwise, what if you have three properties that suddenly all respond? We want a case study. And we’re all like they’re kind of redundant, but we don’t want to offend them. So we asked a little case study and suddenly we don’t need you anymore.</w:t>
      </w:r>
    </w:p>
    <w:p>
      <w:pPr>
        <w:pStyle w:val="a2"/>
      </w:pPr>
      <w:r>
        <w:rPr>
          <w:b/>
          <w:bCs/>
        </w:rPr>
        <w:t xml:space="preserve">00:43:43 Speaker 1</w:t>
      </w:r>
      <w:r>
        <w:br/>
      </w:r>
      <w:r>
        <w:t xml:space="preserve">We want to start talking about co-ops and things like that with our clients. A lot of our clients do golf charity events. We can play into that a little bit and sponsor ourselves to be part of this. We do that. Yamover actually reached out yesterday. They want us to now be part of their golfing event. These are some of the things we can give back and build a better bond.</w:t>
      </w:r>
    </w:p>
    <w:p>
      <w:pPr>
        <w:pStyle w:val="a2"/>
      </w:pPr>
      <w:r>
        <w:rPr>
          <w:b/>
          <w:bCs/>
        </w:rPr>
        <w:t xml:space="preserve">00:44:12 Jane</w:t>
      </w:r>
      <w:r>
        <w:br/>
      </w:r>
      <w:r>
        <w:t xml:space="preserve">Cool, sounds good. That’s it. And then after that newsletter communications. We talked about seminars and other things. Those won’t necessarily be on an automated schedule. We’ll loop them into our customer list and get regular communications about those kinds of things when they’re scheduled.</w:t>
      </w:r>
    </w:p>
    <w:p>
      <w:pPr>
        <w:pStyle w:val="a2"/>
      </w:pPr>
      <w:r>
        <w:rPr>
          <w:b/>
          <w:bCs/>
        </w:rPr>
        <w:t xml:space="preserve">00:44:40 Speaker 1</w:t>
      </w:r>
      <w:r>
        <w:br/>
      </w:r>
      <w:r>
        <w:t xml:space="preserve">And those are the ones that we just need to go through to determine. So we have somewhat of a plan, so there is something to work towards. What we want to do, right? I mean obviously the newsletter will be first. And what we put in the newsletter obviously has to take them somewhere. And then of course, with Mark on the posting and such, if it’s going to go on the site, I think it could also go onto our platforms like LinkedIn and Instagram or whatever we’re going to do X. And that’ll again be internal marketing, but it also helps with prospecting because now there’s just more content that Mark can point people towards when he’s out there. That’s helping automate that process a little bit with client photos, that kind of stuff.</w:t>
      </w:r>
    </w:p>
    <w:p>
      <w:pPr>
        <w:pStyle w:val="a2"/>
      </w:pPr>
      <w:r>
        <w:rPr>
          <w:b/>
          <w:bCs/>
        </w:rPr>
        <w:t xml:space="preserve">00:45:36 Speaker 1</w:t>
      </w:r>
      <w:r>
        <w:br/>
      </w:r>
      <w:r>
        <w:t xml:space="preserve">So and then some of the other ones, like you say, we want to do seminars quarterly or biannually, where we just do a mass loosey training seminar. I think that would be huge. We could build an actual curriculum and do it the right way. That’s something that’s another email. I can go out twice a year and invite and get more people in, whether it’s prospecting or it’s internal mark that could be a combined thing that the seminars. It helps us also when we’re going to start doing trade shows. Obviously, if we’re doing trade shows, there’ll be marketing events around that as well. That goes out to all of our existing clients as well as the prospecting. Right here, we’re going to be here. Come see us. And then the features, I mean, I know that the newsletter is going to have a few sections in it. But like when we have a big update.</w:t>
      </w:r>
    </w:p>
    <w:p>
      <w:pPr>
        <w:pStyle w:val="a2"/>
      </w:pPr>
      <w:r>
        <w:rPr>
          <w:b/>
          <w:bCs/>
        </w:rPr>
        <w:t xml:space="preserve">00:46:34 Speaker 1</w:t>
      </w:r>
      <w:r>
        <w:br/>
      </w:r>
      <w:r>
        <w:t xml:space="preserve">The update could definitely go to the internal side of things. But maybe there is a section of that can go out to prospecting as well. Lucy’s new breakthrough, new innovation right here is kind of an unprecedented feature that’s new to the industry like that. These are the things that I want to start thinking about and try to set some timelines on some of this stuff. Now obviously, we got to get through this summer. Nick needs to get with this team that we’re building here. Get Lucy updated at all sites. That’s going to be its own campaign in itself. Here is what’s coming next, what to expect. Here are the list of key features, a training. All of that’s going to have to come. So as we get closer to that date, we’ll start looking at notifying everybody.</w:t>
      </w:r>
    </w:p>
    <w:p>
      <w:pPr>
        <w:pStyle w:val="a2"/>
      </w:pPr>
      <w:r>
        <w:rPr>
          <w:b/>
          <w:bCs/>
        </w:rPr>
        <w:t xml:space="preserve">00:47:32 Jane</w:t>
      </w:r>
      <w:r>
        <w:br/>
      </w:r>
      <w:r>
        <w:t xml:space="preserve">And that’s still tentatively August.</w:t>
      </w:r>
    </w:p>
    <w:p>
      <w:pPr>
        <w:pStyle w:val="a2"/>
      </w:pPr>
      <w:r>
        <w:rPr>
          <w:b/>
          <w:bCs/>
        </w:rPr>
        <w:t xml:space="preserve">00:47:34 Speaker 1</w:t>
      </w:r>
      <w:r>
        <w:br/>
      </w:r>
      <w:r>
        <w:t xml:space="preserve">We’re hoping August. I am hoping August. I am being told August. I am hoping August, but we’re going to start deploying it at some coast here soon, so we should have a better idea. Another thing is partners; obviously, we have a partnership with Telemetry Television. We should be discussing some type of quarterly outreach to our clients about digital signage. Remind them that we offer that. So that’s something else that we should consider. So I’m just going to write a few of these down.</w:t>
      </w:r>
    </w:p>
    <w:p>
      <w:pPr>
        <w:pStyle w:val="a2"/>
      </w:pPr>
      <w:r>
        <w:rPr>
          <w:b/>
          <w:bCs/>
        </w:rPr>
        <w:t xml:space="preserve">00:48:28 Jane</w:t>
      </w:r>
      <w:r>
        <w:br/>
      </w:r>
      <w:r>
        <w:t xml:space="preserve">Do you have a list of partners somewhere?</w:t>
      </w:r>
    </w:p>
    <w:p>
      <w:pPr>
        <w:pStyle w:val="a2"/>
      </w:pPr>
      <w:r>
        <w:rPr>
          <w:b/>
          <w:bCs/>
        </w:rPr>
        <w:t xml:space="preserve">00:48:31 Speaker 1</w:t>
      </w:r>
      <w:r>
        <w:br/>
      </w:r>
      <w:r>
        <w:t xml:space="preserve">Not really. I mean we have a lot of vendors that we deal with. But those are the ones that we some of the major ones right? Obviously DirecTV and the Com 3000 LG. And then from a video perspective, an audio perspective, it’s going to be Q-SYS Audio. They will give us dollars. All of these companies we can do co-ops with.</w:t>
      </w:r>
    </w:p>
    <w:p>
      <w:pPr>
        <w:pStyle w:val="a2"/>
      </w:pPr>
      <w:r>
        <w:rPr>
          <w:b/>
          <w:bCs/>
        </w:rPr>
        <w:t xml:space="preserve">00:49:02 Speaker 1</w:t>
      </w:r>
      <w:r>
        <w:br/>
      </w:r>
      <w:r>
        <w:t xml:space="preserve">They will for sure help us and do co-branding, and even when we go to trade shows, we can post their name and things like that. Show their product, show Lucy Cholean. They will help us. So that’s kind of the next step. There’s a few guys here. There’s QSYS and then there’s the Harman brand for JBL. So you can probably put that underneath QSYS there. It’s a JBL speaker.</w:t>
      </w:r>
    </w:p>
    <w:p>
      <w:pPr>
        <w:pStyle w:val="a2"/>
      </w:pPr>
      <w:r>
        <w:rPr>
          <w:b/>
          <w:bCs/>
        </w:rPr>
        <w:t xml:space="preserve">00:49:27 Jane</w:t>
      </w:r>
      <w:r>
        <w:br/>
      </w:r>
      <w:r>
        <w:t xml:space="preserve">So cool, that’s awesome. So in the near term, I’ll get all these changes put together and get this set up into the automated flow. I don’t know if I want to. Let’s sit down with Will and see how we can set up these triggers to happen from Smartsheet. And wherever else they need, they originate. But I kind of want to go one at a time with the first client to make sure we’re not accidentally sending no.</w:t>
      </w:r>
    </w:p>
    <w:p>
      <w:pPr>
        <w:pStyle w:val="a2"/>
      </w:pPr>
      <w:r>
        <w:rPr>
          <w:b/>
          <w:bCs/>
        </w:rPr>
        <w:t xml:space="preserve">00:50:06 Speaker 1</w:t>
      </w:r>
      <w:r>
        <w:br/>
      </w:r>
      <w:r>
        <w:t xml:space="preserve">I agree. A bunch of emails. I think the next full project is going to be Tachi, and it’s in Tokyo. So, um, I think that’s all for now. The next thing we’re going to do is the Clearwater River. Is that July? That’ll be June also I believe or maybe that is July, but it’s going to be shortly after, might be early July. So we’ll be able to refine this and get it in a smart sheet.</w:t>
      </w:r>
    </w:p>
    <w:p>
      <w:pPr>
        <w:pStyle w:val="a2"/>
      </w:pPr>
      <w:r>
        <w:rPr>
          <w:b/>
          <w:bCs/>
        </w:rPr>
        <w:t xml:space="preserve">00:50:50 Speaker 1</w:t>
      </w:r>
      <w:r>
        <w:br/>
      </w:r>
      <w:r>
        <w:t xml:space="preserve">Refine Smartsheet as well for these steps and then launch it. Do we want to wait and do a new client or start introducing them to the newsletter?</w:t>
      </w:r>
    </w:p>
    <w:p>
      <w:pPr>
        <w:pStyle w:val="a2"/>
      </w:pPr>
      <w:r>
        <w:rPr>
          <w:b/>
          <w:bCs/>
        </w:rPr>
        <w:t xml:space="preserve">00:51:10 Jane</w:t>
      </w:r>
      <w:r>
        <w:br/>
      </w:r>
      <w:r>
        <w:t xml:space="preserve">I think we should start getting our first issue of the newsletter put together. I just need to know what needs to go in it. So we can throw some ideas together. I’ve got the basic layout and sections of it put together.</w:t>
      </w:r>
    </w:p>
    <w:p>
      <w:pPr>
        <w:pStyle w:val="a2"/>
      </w:pPr>
      <w:r>
        <w:rPr>
          <w:b/>
          <w:bCs/>
        </w:rPr>
        <w:t xml:space="preserve">00:51:32 Speaker 1</w:t>
      </w:r>
      <w:r>
        <w:br/>
      </w:r>
      <w:r>
        <w:t xml:space="preserve">This is an introductory one, right? So it’s I would say it’s what’s to come, right?</w:t>
      </w:r>
    </w:p>
    <w:p>
      <w:pPr>
        <w:pStyle w:val="a2"/>
      </w:pPr>
      <w:r>
        <w:rPr>
          <w:b/>
          <w:bCs/>
        </w:rPr>
        <w:t xml:space="preserve">00:51:37 Jane</w:t>
      </w:r>
      <w:r>
        <w:br/>
      </w:r>
      <w:r>
        <w:t xml:space="preserve">That’s true. What’s coming because this just could be well and I need to set up a place on the website too.</w:t>
      </w:r>
    </w:p>
    <w:p>
      <w:pPr>
        <w:pStyle w:val="a2"/>
      </w:pPr>
      <w:r>
        <w:rPr>
          <w:b/>
          <w:bCs/>
        </w:rPr>
        <w:t xml:space="preserve">00:51:43 Speaker 1</w:t>
      </w:r>
      <w:r>
        <w:br/>
      </w:r>
      <w:r>
        <w:t xml:space="preserve">We can use Council Bluffs. Introducing Penn, the Lucy family.</w:t>
      </w:r>
    </w:p>
    <w:p>
      <w:pPr>
        <w:pStyle w:val="a2"/>
      </w:pPr>
      <w:r>
        <w:rPr>
          <w:b/>
          <w:bCs/>
        </w:rPr>
        <w:t xml:space="preserve">00:51:50 Jane</w:t>
      </w:r>
      <w:r>
        <w:br/>
      </w:r>
      <w:r>
        <w:t xml:space="preserve">So I have a question about that because in the Messaging and branding materials Nick had put that he didn’t want to use client names. Those were all proprietary and we don’t share them. So is that something that you guys want to do? I would certainly share them.</w:t>
      </w:r>
    </w:p>
    <w:p>
      <w:pPr>
        <w:pStyle w:val="a2"/>
      </w:pPr>
      <w:r>
        <w:rPr>
          <w:b/>
          <w:bCs/>
        </w:rPr>
        <w:t xml:space="preserve">00:52:12 Speaker 1</w:t>
      </w:r>
      <w:r>
        <w:br/>
      </w:r>
      <w:r>
        <w:t xml:space="preserve">And we did not sign a contract. We gave it to them with just a software agreement. There is no contract that says we can’t use them for marketing. Now obviously we don’t want to piss them off. But also keep in mind that this is internal and this is our introductory.</w:t>
      </w:r>
    </w:p>
    <w:p>
      <w:pPr>
        <w:pStyle w:val="a2"/>
      </w:pPr>
      <w:r>
        <w:rPr>
          <w:b/>
          <w:bCs/>
        </w:rPr>
        <w:t xml:space="preserve">00:52:30 Jane</w:t>
      </w:r>
      <w:r>
        <w:br/>
      </w:r>
      <w:r>
        <w:t xml:space="preserve">Oh I see so it’s going to clients not the general public.</w:t>
      </w:r>
    </w:p>
    <w:p>
      <w:pPr>
        <w:pStyle w:val="a2"/>
      </w:pPr>
      <w:r>
        <w:rPr>
          <w:b/>
          <w:bCs/>
        </w:rPr>
        <w:t xml:space="preserve">00:52:32 Speaker 1</w:t>
      </w:r>
      <w:r>
        <w:br/>
      </w:r>
      <w:r>
        <w:t xml:space="preserve">This is only going to clients; it’s not going on public right today. Mark and I want to sit and go over the concept of how we’re going to use Council Bluffs as the marketing campaign to market to all of the pet properties. Those are something that should be happening pretty soon here. But I do think the introductory to the newsletter, welcome everybody and thank you for their continued support and trust. Again using the family kind of concept.</w:t>
      </w:r>
    </w:p>
    <w:p>
      <w:pPr>
        <w:pStyle w:val="a2"/>
      </w:pPr>
      <w:r>
        <w:rPr>
          <w:b/>
          <w:bCs/>
        </w:rPr>
        <w:t xml:space="preserve">00:53:14 Speaker 1</w:t>
      </w:r>
      <w:r>
        <w:br/>
      </w:r>
      <w:r>
        <w:t xml:space="preserve">Partnerships, that kind of stuff, right? And then just letting them know that this newsletter is, we’re going to try to maintain a once a month check in with this newsletter. Keep everyone up to speed with Lucy’s achievements, what’s going on, what are we doing, what’s next? Maybe hint at the new version for this first one too. Maybe Nick can give us a screenshot. And this could potentially be that. So already you’ve got four sections here. All right.</w:t>
      </w:r>
    </w:p>
    <w:p>
      <w:pPr>
        <w:pStyle w:val="a2"/>
      </w:pPr>
      <w:r>
        <w:rPr>
          <w:b/>
          <w:bCs/>
        </w:rPr>
        <w:t xml:space="preserve">00:54:05 Jane</w:t>
      </w:r>
      <w:r>
        <w:br/>
      </w:r>
      <w:r>
        <w:t xml:space="preserve">I can start putting that together.</w:t>
      </w:r>
    </w:p>
    <w:p>
      <w:pPr>
        <w:pStyle w:val="a2"/>
      </w:pPr>
      <w:r>
        <w:rPr>
          <w:b/>
          <w:bCs/>
        </w:rPr>
        <w:t xml:space="preserve">00:54:07 Speaker 1</w:t>
      </w:r>
      <w:r>
        <w:br/>
      </w:r>
      <w:r>
        <w:t xml:space="preserve">Just I mean Mark, can you think of anything else from an introductory email? This is more of a welcome. Thank you. And here is what we’re doing. Do you want to do a highlight? Do you want to put yourself in there and highlight yourself as a new hire? Marketing.</w:t>
      </w:r>
    </w:p>
    <w:p>
      <w:pPr>
        <w:pStyle w:val="a2"/>
      </w:pPr>
      <w:r>
        <w:rPr>
          <w:b/>
          <w:bCs/>
        </w:rPr>
        <w:t xml:space="preserve">00:54:24 Jane</w:t>
      </w:r>
      <w:r>
        <w:br/>
      </w:r>
      <w:r>
        <w:t xml:space="preserve">And if this other guy comes on, maybe he goes in there too.</w:t>
      </w:r>
    </w:p>
    <w:p>
      <w:pPr>
        <w:pStyle w:val="a2"/>
      </w:pPr>
      <w:r>
        <w:rPr>
          <w:b/>
          <w:bCs/>
        </w:rPr>
        <w:t xml:space="preserve">00:54:29 Speaker 1</w:t>
      </w:r>
      <w:r>
        <w:br/>
      </w:r>
      <w:r>
        <w:t xml:space="preserve">I mean, and we have a whole team of new people that we can use. Right? So if you want to highlight them, that’s fine. But I don’t think anyone gives a shit. They may not. You put that into LinkedIn and just scroll through. It’s like, this is who gives a shit. Nobody cares. But in your case, right? You’re the one that’s going to be connecting us to them. So highlighting you may be good. Not to mention they get kind of familiar with the face. So when we do try to introduce you to their marketing, they’ve got a little bit of a bio of you.</w:t>
      </w:r>
    </w:p>
    <w:p>
      <w:pPr>
        <w:pStyle w:val="a2"/>
      </w:pPr>
      <w:r>
        <w:rPr>
          <w:b/>
          <w:bCs/>
        </w:rPr>
        <w:t xml:space="preserve">00:55:03 Speaker 4</w:t>
      </w:r>
      <w:r>
        <w:br/>
      </w:r>
      <w:r>
        <w:t xml:space="preserve">I just dropped some old ideas for the newsletter that we never got to from years ago. I just dropped that in the chat.</w:t>
      </w:r>
    </w:p>
    <w:p>
      <w:pPr>
        <w:pStyle w:val="a2"/>
      </w:pPr>
      <w:r>
        <w:rPr>
          <w:b/>
          <w:bCs/>
        </w:rPr>
        <w:t xml:space="preserve">00:55:12 Speaker 3</w:t>
      </w:r>
      <w:r>
        <w:br/>
      </w:r>
      <w:r>
        <w:t xml:space="preserve">In the chat. Is.</w:t>
      </w:r>
    </w:p>
    <w:p>
      <w:pPr>
        <w:pStyle w:val="a2"/>
      </w:pPr>
      <w:r>
        <w:rPr>
          <w:b/>
          <w:bCs/>
        </w:rPr>
        <w:t xml:space="preserve">00:55:19 Speaker 4</w:t>
      </w:r>
      <w:r>
        <w:br/>
      </w:r>
      <w:r>
        <w:t xml:space="preserve">That Lucy? The Word document is just a brainstorm of ideas.</w:t>
      </w:r>
    </w:p>
    <w:p>
      <w:pPr>
        <w:pStyle w:val="a2"/>
      </w:pPr>
      <w:r>
        <w:rPr>
          <w:b/>
          <w:bCs/>
        </w:rPr>
        <w:t xml:space="preserve">00:55:24 Speaker 1</w:t>
      </w:r>
      <w:r>
        <w:br/>
      </w:r>
      <w:r>
        <w:t xml:space="preserve">Or just minimize those two documents right there?</w:t>
      </w:r>
    </w:p>
    <w:p>
      <w:pPr>
        <w:pStyle w:val="a2"/>
      </w:pPr>
      <w:r>
        <w:rPr>
          <w:b/>
          <w:bCs/>
        </w:rPr>
        <w:t xml:space="preserve">00:55:29 Jane</w:t>
      </w:r>
      <w:r>
        <w:br/>
      </w:r>
      <w:r>
        <w:t xml:space="preserve">Oh my god, they’re right there.</w:t>
      </w:r>
    </w:p>
    <w:p>
      <w:pPr>
        <w:pStyle w:val="a2"/>
      </w:pPr>
      <w:r>
        <w:rPr>
          <w:b/>
          <w:bCs/>
        </w:rPr>
        <w:t xml:space="preserve">00:55:30 Speaker 1</w:t>
      </w:r>
      <w:r>
        <w:br/>
      </w:r>
      <w:r>
        <w:t xml:space="preserve">Not those, it’s down below under Mark Filler. These okay. Give you some ideas of what he’s put together.</w:t>
      </w:r>
    </w:p>
    <w:p>
      <w:pPr>
        <w:pStyle w:val="a2"/>
      </w:pPr>
      <w:r>
        <w:rPr>
          <w:b/>
          <w:bCs/>
        </w:rPr>
        <w:t xml:space="preserve">00:55:41 Speaker 3</w:t>
      </w:r>
      <w:r>
        <w:br/>
      </w:r>
      <w:r>
        <w:t xml:space="preserve">Cool.</w:t>
      </w:r>
    </w:p>
    <w:p>
      <w:pPr>
        <w:pStyle w:val="a2"/>
      </w:pPr>
      <w:r>
        <w:rPr>
          <w:b/>
          <w:bCs/>
        </w:rPr>
        <w:t xml:space="preserve">00:55:49 Jane</w:t>
      </w:r>
      <w:r>
        <w:br/>
      </w:r>
      <w:r>
        <w:t xml:space="preserve">Cool, thank you.</w:t>
      </w:r>
    </w:p>
    <w:p>
      <w:pPr>
        <w:pStyle w:val="a2"/>
      </w:pPr>
      <w:r>
        <w:rPr>
          <w:b/>
          <w:bCs/>
        </w:rPr>
        <w:t xml:space="preserve">00:55:51 Speaker 1</w:t>
      </w:r>
      <w:r>
        <w:br/>
      </w:r>
      <w:r>
        <w:t xml:space="preserve">Okay, let’s see. So the first thing is to clean up these things and work with Will on triggers, where the data is coming from. The first one will be manual. Then we need to start looking at how we build out the newsletter. And then when they click on it, where does it go? Individual sections. Also, how do we take this and post it to LinkedIn and X? I think those should be our next steps.</w:t>
      </w:r>
    </w:p>
    <w:p>
      <w:pPr>
        <w:pStyle w:val="a2"/>
      </w:pPr>
      <w:r>
        <w:rPr>
          <w:b/>
          <w:bCs/>
        </w:rPr>
        <w:t xml:space="preserve">00:56:25 Jane</w:t>
      </w:r>
      <w:r>
        <w:br/>
      </w:r>
      <w:r>
        <w:t xml:space="preserve">So a prospect facing version of it.</w:t>
      </w:r>
    </w:p>
    <w:p>
      <w:pPr>
        <w:pStyle w:val="a2"/>
      </w:pPr>
      <w:r>
        <w:rPr>
          <w:b/>
          <w:bCs/>
        </w:rPr>
        <w:t xml:space="preserve">00:56:27 Speaker 1</w:t>
      </w:r>
      <w:r>
        <w:br/>
      </w:r>
      <w:r>
        <w:t xml:space="preserve">That’s the next big push. If we take that mindset, I think there is a slight bit of prospecting that could be even internally. We’re still prospecting our clients. We’re still trying to let them know that we do this, we do that. We’re selling this. This client did this. Give them ideas, remind them of these things.</w:t>
      </w:r>
    </w:p>
    <w:p>
      <w:pPr>
        <w:pStyle w:val="a2"/>
      </w:pPr>
      <w:r>
        <w:rPr>
          <w:b/>
          <w:bCs/>
        </w:rPr>
        <w:t xml:space="preserve">00:56:58 Speaker 1</w:t>
      </w:r>
      <w:r>
        <w:br/>
      </w:r>
      <w:r>
        <w:t xml:space="preserve">That’s kind of a reminder. Maybe we put that in this first newsletter too. It’s just hey, remember we are consultants. We are designers. We can build budgets. We can just do a quick thing. And maybe we highlight.</w:t>
      </w:r>
    </w:p>
    <w:p>
      <w:pPr>
        <w:pStyle w:val="a2"/>
      </w:pPr>
      <w:r>
        <w:rPr>
          <w:b/>
          <w:bCs/>
        </w:rPr>
        <w:t xml:space="preserve">00:57:13 Jane</w:t>
      </w:r>
      <w:r>
        <w:br/>
      </w:r>
      <w:r>
        <w:t xml:space="preserve">Where did you put that other services content you were going to send me?</w:t>
      </w:r>
    </w:p>
    <w:p>
      <w:pPr>
        <w:pStyle w:val="a2"/>
      </w:pPr>
      <w:r>
        <w:rPr>
          <w:b/>
          <w:bCs/>
        </w:rPr>
        <w:t xml:space="preserve">00:57:18 Speaker 1</w:t>
      </w:r>
      <w:r>
        <w:br/>
      </w:r>
      <w:r>
        <w:t xml:space="preserve">I haven’t put it in. No, I wrote a few things down here. Here, I’ll dump it in the chat too. But it’s just a few. Take that away from our mind. The next newsletter, because we’ll have more pictures on the well, maybe not the next one, but the one after that in August, we’ll highlight this massive LED we’re doing for Allianz. That’s going to remind people that these guys do that too. And we’ll put a case study together for that one, a hundred percent. I’d like to put a case study for Penn.</w:t>
      </w:r>
    </w:p>
    <w:p>
      <w:pPr>
        <w:pStyle w:val="a2"/>
      </w:pPr>
      <w:r>
        <w:rPr>
          <w:b/>
          <w:bCs/>
        </w:rPr>
        <w:t xml:space="preserve">00:57:57 Speaker 1</w:t>
      </w:r>
      <w:r>
        <w:br/>
      </w:r>
      <w:r>
        <w:t xml:space="preserve">And let them know, simple things. We had a team of guys that went out there, minimized downtime in three days, converted their entire property. And then here’s a quote, right? That kind of a thing. Obviously, we’ll embellish that a little bit. But yeah, this first newsletter is that welcome, here’s what’s coming. With this newsletter, keep an eye out, once a month. And then of course, we can hand out the new version and talk about one property, like Council Bluffs. So yeah, if you want to just start something, just start to outline and then we can sit down and refine each section if you want.</w:t>
      </w:r>
    </w:p>
    <w:p>
      <w:pPr>
        <w:pStyle w:val="a2"/>
      </w:pPr>
      <w:r>
        <w:rPr>
          <w:b/>
          <w:bCs/>
        </w:rPr>
        <w:t xml:space="preserve">00:58:31 Speaker 3</w:t>
      </w:r>
      <w:r>
        <w:br/>
      </w:r>
      <w:r>
        <w:t xml:space="preserve">Sounds good to me.</w:t>
      </w:r>
    </w:p>
    <w:p>
      <w:pPr>
        <w:pStyle w:val="a2"/>
      </w:pPr>
      <w:r>
        <w:rPr>
          <w:b/>
          <w:bCs/>
        </w:rPr>
        <w:t xml:space="preserve">00:58:33 Speaker 1</w:t>
      </w:r>
      <w:r>
        <w:br/>
      </w:r>
      <w:r>
        <w:t xml:space="preserve">And then use that. So good stuff. Really good stuff.</w:t>
      </w:r>
    </w:p>
    <w:p>
      <w:pPr>
        <w:pStyle w:val="a2"/>
      </w:pPr>
      <w:r>
        <w:rPr>
          <w:b/>
          <w:bCs/>
        </w:rPr>
        <w:t xml:space="preserve">00:58:38 Jane</w:t>
      </w:r>
      <w:r>
        <w:br/>
      </w:r>
      <w:r>
        <w:t xml:space="preserve">Cool. So other things, I am working on a little bit of data cleanup, slash enrichment on an active campaign to make sure that company names are consistent across all the contacts. Location names are consistent that way when we need to pull lists or people for specific things, or they get fed into an automation. Everybody’s getting captured. And then I am going to try and fill in job titles wherever I can as well, just so that we’ve got a full view of the data. One thing we might want to consider doing.</w:t>
      </w:r>
    </w:p>
    <w:p>
      <w:pPr>
        <w:pStyle w:val="a2"/>
      </w:pPr>
      <w:r>
        <w:rPr>
          <w:b/>
          <w:bCs/>
        </w:rPr>
        <w:t xml:space="preserve">00:59:23 Jane</w:t>
      </w:r>
      <w:r>
        <w:br/>
      </w:r>
      <w:r>
        <w:t xml:space="preserve">Kind of talked about Nick about building separately. Active Campaign has another feature called pipelines where you can actually create accounts, and then you can link all of your contacts up to an account. This makes it a little bit easier to pull them into automations, rather than relying on just a text field. But that also gives Mark the ability to move people through different stages of prospecting. Eventually we will build some prospecting automations and pipeline like that off of. It helps him and I stay in sync too, so that I can go in there at any time and be like,</w:t>
      </w:r>
      <w:r>
        <w:t xml:space="preserve"> </w:t>
      </w:r>
      <w:r>
        <w:t xml:space="preserve">‘Hey, we’ve got ten people that have recently had a demo.’</w:t>
      </w:r>
      <w:r>
        <w:t xml:space="preserve"> </w:t>
      </w:r>
      <w:r>
        <w:t xml:space="preserve">It probably wouldn’t happen that way, but let’s send them all.</w:t>
      </w:r>
    </w:p>
    <w:p>
      <w:pPr>
        <w:pStyle w:val="a2"/>
      </w:pPr>
      <w:r>
        <w:rPr>
          <w:b/>
          <w:bCs/>
        </w:rPr>
        <w:t xml:space="preserve">01:00:15 Jane</w:t>
      </w:r>
      <w:r>
        <w:br/>
      </w:r>
      <w:r>
        <w:t xml:space="preserve">So I do think.</w:t>
      </w:r>
    </w:p>
    <w:p>
      <w:pPr>
        <w:pStyle w:val="a2"/>
      </w:pPr>
      <w:r>
        <w:rPr>
          <w:b/>
          <w:bCs/>
        </w:rPr>
        <w:t xml:space="preserve">01:00:15 Speaker 1</w:t>
      </w:r>
      <w:r>
        <w:br/>
      </w:r>
      <w:r>
        <w:t xml:space="preserve">Hundred percent. We have a demo here in thirty minutes. Oh nice. That actually brings up another thing. We do have it. It’s kind of rare, but it happens a few times a year. There’s on our site to book a demo, request information kind of a thing. And we do get some information from that. Maybe that captures that email and starts them on some type of a prospecting campaign as well.</w:t>
      </w:r>
    </w:p>
    <w:p>
      <w:pPr>
        <w:pStyle w:val="a2"/>
      </w:pPr>
      <w:r>
        <w:rPr>
          <w:b/>
          <w:bCs/>
        </w:rPr>
        <w:t xml:space="preserve">01:00:42 Jane</w:t>
      </w:r>
      <w:r>
        <w:br/>
      </w:r>
      <w:r>
        <w:t xml:space="preserve">So that feature is an extra eight hundred a year.</w:t>
      </w:r>
    </w:p>
    <w:p>
      <w:pPr>
        <w:pStyle w:val="a2"/>
      </w:pPr>
      <w:r>
        <w:rPr>
          <w:b/>
          <w:bCs/>
        </w:rPr>
        <w:t xml:space="preserve">01:00:47 Speaker 1</w:t>
      </w:r>
      <w:r>
        <w:br/>
      </w:r>
      <w:r>
        <w:t xml:space="preserve">Think about that. Let me know if that’s something you want to do. I’ve also got the so I sent you the messaging documents and all of that. That I think is more or less finalized. I did want to get your and Nick’s eyes on it and make sure you are good with it because I will use that to go update website, brochure.</w:t>
      </w:r>
    </w:p>
    <w:p>
      <w:pPr>
        <w:pStyle w:val="a2"/>
      </w:pPr>
      <w:r>
        <w:rPr>
          <w:b/>
          <w:bCs/>
        </w:rPr>
        <w:t xml:space="preserve">01:01:10 Jane</w:t>
      </w:r>
      <w:r>
        <w:br/>
      </w:r>
      <w:r>
        <w:t xml:space="preserve">Sales deck, all of that stuff. Do you want me to resend that to you? Do you have it still marked in your inbox? And we can go through it now too if you want to. I’m open to whatever.</w:t>
      </w:r>
    </w:p>
    <w:p>
      <w:pPr>
        <w:pStyle w:val="a2"/>
      </w:pPr>
      <w:r>
        <w:rPr>
          <w:b/>
          <w:bCs/>
        </w:rPr>
        <w:t xml:space="preserve">01:01:26 Speaker 1</w:t>
      </w:r>
      <w:r>
        <w:br/>
      </w:r>
      <w:r>
        <w:t xml:space="preserve">Probably. Mark, we got time, right? We got like 20 minutes, 25 minutes.</w:t>
      </w:r>
    </w:p>
    <w:p>
      <w:pPr>
        <w:pStyle w:val="a2"/>
      </w:pPr>
      <w:r>
        <w:rPr>
          <w:b/>
          <w:bCs/>
        </w:rPr>
        <w:t xml:space="preserve">01:01:32 Speaker 4</w:t>
      </w:r>
      <w:r>
        <w:br/>
      </w:r>
      <w:r>
        <w:t xml:space="preserve">I just need a few minutes to do some last-minute stuff before the demo. If you give me a little bit of buffer, it’d be great.</w:t>
      </w:r>
    </w:p>
    <w:p>
      <w:pPr>
        <w:pStyle w:val="a2"/>
      </w:pPr>
      <w:r>
        <w:rPr>
          <w:b/>
          <w:bCs/>
        </w:rPr>
        <w:t xml:space="preserve">01:01:40 Jane</w:t>
      </w:r>
      <w:r>
        <w:br/>
      </w:r>
      <w:r>
        <w:t xml:space="preserve">So. That’s.</w:t>
      </w:r>
    </w:p>
    <w:p>
      <w:pPr>
        <w:pStyle w:val="a2"/>
      </w:pPr>
      <w:r>
        <w:rPr>
          <w:b/>
          <w:bCs/>
        </w:rPr>
        <w:t xml:space="preserve">01:01:45 Speaker 1</w:t>
      </w:r>
      <w:r>
        <w:br/>
      </w:r>
      <w:r>
        <w:t xml:space="preserve">The messaging guide final.</w:t>
      </w:r>
    </w:p>
    <w:p>
      <w:pPr>
        <w:pStyle w:val="a2"/>
      </w:pPr>
      <w:r>
        <w:rPr>
          <w:b/>
          <w:bCs/>
        </w:rPr>
        <w:t xml:space="preserve">01:01:48 Jane</w:t>
      </w:r>
      <w:r>
        <w:br/>
      </w:r>
      <w:r>
        <w:t xml:space="preserve">Messaging guide. This is kind of a combination of Nick’s stuff and my stuff, and then what you and I have talked about too. I wanted to just outline all this because it’s gonna basically lead almost all of our marketing materials. Smarter platform for enterprise. Multimedia control, automate, and manage every AV system from single interface. This is our value prop. I think this probably worded about as perfectly as we could get. And then I put the worldview too, because I think this is what makes Lucy really unique and I want to make sure that we’re acknowledging that in all of our marketing materials.</w:t>
      </w:r>
    </w:p>
    <w:p>
      <w:pPr>
        <w:pStyle w:val="a2"/>
      </w:pPr>
      <w:r>
        <w:rPr>
          <w:b/>
          <w:bCs/>
        </w:rPr>
        <w:t xml:space="preserve">01:02:35 Jane</w:t>
      </w:r>
      <w:r>
        <w:br/>
      </w:r>
      <w:r>
        <w:t xml:space="preserve">This is all about, Nix. We’re not adding complexity; we’re reducing it, removing variables. That’s awesome. And then I define the offering here. The way I’m looking at this, the playbook sits underneath everything and informs the delivery model, the operational model, our hardware architecture and software platform. So each of them are defined here, and what role they play in Lucy. And then I put together this image to help visualize it. We’ve got the Lucy playbook that sits in the middle, and it feeds the software, operating model, hardware, and the delivery. And then all of that, this lower disk is supposed to be an amalgamation of everything that the client has on site. So Lucy layers over top of it. Cool.</w:t>
      </w:r>
    </w:p>
    <w:p>
      <w:pPr>
        <w:pStyle w:val="a2"/>
      </w:pPr>
      <w:r>
        <w:rPr>
          <w:b/>
          <w:bCs/>
        </w:rPr>
        <w:t xml:space="preserve">01:03:34 Jane</w:t>
      </w:r>
      <w:r>
        <w:br/>
      </w:r>
      <w:r>
        <w:t xml:space="preserve">I like that visualization because it takes away that concern where people think you’re going to come in and change everything they already have. You’re actually going to work with what they already have existing. Some of that stuff’s going to go away, but we’re basically taking all of it and simplifying it. And then I liked Nick’s four commitments, so I surfaced that up too. I think that’s worth putting in the external messaging. I think that’s a good idea. I think this is something that could be used as an example for others. So maybe there are other things we can do here.</w:t>
      </w:r>
    </w:p>
    <w:p>
      <w:pPr>
        <w:pStyle w:val="a2"/>
      </w:pPr>
      <w:r>
        <w:rPr>
          <w:b/>
          <w:bCs/>
        </w:rPr>
        <w:t xml:space="preserve">01:04:03 Speaker 1</w:t>
      </w:r>
      <w:r>
        <w:br/>
      </w:r>
      <w:r>
        <w:t xml:space="preserve">Hundred percent.</w:t>
      </w:r>
    </w:p>
    <w:p>
      <w:pPr>
        <w:pStyle w:val="a2"/>
      </w:pPr>
      <w:r>
        <w:rPr>
          <w:b/>
          <w:bCs/>
        </w:rPr>
        <w:t xml:space="preserve">01:04:04 Jane</w:t>
      </w:r>
      <w:r>
        <w:br/>
      </w:r>
      <w:r>
        <w:t xml:space="preserve">And then the pillars, I aligned these as complete visibility and control across your property. Align your teams by default. Fully activate the guest experience and invest in AV that gets more valuable over time. So I think those are the four major benefits and functionality. And then I broke this out a little bit more by persona. I actually have a separate persona document I sent as well that has more of the specific messaging for particular people, so that when we get into some of that prospecting, we can flesh that out.</w:t>
      </w:r>
    </w:p>
    <w:p>
      <w:pPr>
        <w:pStyle w:val="a2"/>
      </w:pPr>
      <w:r>
        <w:rPr>
          <w:b/>
          <w:bCs/>
        </w:rPr>
        <w:t xml:space="preserve">01:04:49 Speaker 1</w:t>
      </w:r>
      <w:r>
        <w:br/>
      </w:r>
      <w:r>
        <w:t xml:space="preserve">There is a lot of information here. This is great.</w:t>
      </w:r>
    </w:p>
    <w:p>
      <w:pPr>
        <w:pStyle w:val="a2"/>
      </w:pPr>
      <w:r>
        <w:rPr>
          <w:b/>
          <w:bCs/>
        </w:rPr>
        <w:t xml:space="preserve">01:04:51 Jane</w:t>
      </w:r>
      <w:r>
        <w:br/>
      </w:r>
      <w:r>
        <w:t xml:space="preserve">And then key features. These are the ones we want to highlight that are the most important. We want to make sure people are aware of. This under here, what Lucy isn’t is more of our voice tone guidelines. So we want to make sure we’re talking about Lucy as an operating system, not a control panel. These are just different ways that we want to talk about Lucy. And then the voice and tone guidelines are down here. So this is where I was getting that. Nick had said he doesn’t want to use specific client names or logos. Obviously we’re</w:t>
      </w:r>
    </w:p>
    <w:p>
      <w:pPr>
        <w:pStyle w:val="a2"/>
      </w:pPr>
      <w:r>
        <w:rPr>
          <w:b/>
          <w:bCs/>
        </w:rPr>
        <w:t xml:space="preserve">01:05:32 Jane</w:t>
      </w:r>
      <w:r>
        <w:br/>
      </w:r>
      <w:r>
        <w:t xml:space="preserve">Gonna do that if we’re gonna do case studies.</w:t>
      </w:r>
    </w:p>
    <w:p>
      <w:pPr>
        <w:pStyle w:val="a2"/>
      </w:pPr>
      <w:r>
        <w:rPr>
          <w:b/>
          <w:bCs/>
        </w:rPr>
        <w:t xml:space="preserve">01:05:34 Speaker 1</w:t>
      </w:r>
      <w:r>
        <w:br/>
      </w:r>
      <w:r>
        <w:t xml:space="preserve">That’s why I think it’s probably just based on timing and how we’re doing general prospecting. We can’t use the Seizure’s logo, for example, but once we are behind closed doors doing our demo, that’s when we can show our client list.</w:t>
      </w:r>
    </w:p>
    <w:p>
      <w:pPr>
        <w:pStyle w:val="a2"/>
      </w:pPr>
      <w:r>
        <w:rPr>
          <w:b/>
          <w:bCs/>
        </w:rPr>
        <w:t xml:space="preserve">01:05:57 Jane</w:t>
      </w:r>
      <w:r>
        <w:br/>
      </w:r>
      <w:r>
        <w:t xml:space="preserve">So public facing materials cannot share that.</w:t>
      </w:r>
    </w:p>
    <w:p>
      <w:pPr>
        <w:pStyle w:val="a2"/>
      </w:pPr>
      <w:r>
        <w:rPr>
          <w:b/>
          <w:bCs/>
        </w:rPr>
        <w:t xml:space="preserve">01:06:00 Speaker 1</w:t>
      </w:r>
      <w:r>
        <w:br/>
      </w:r>
      <w:r>
        <w:t xml:space="preserve">Let’s look at that. I think once they’re a client, sharing that hey they’re a part of the family now. I think there is no harm in that.</w:t>
      </w:r>
    </w:p>
    <w:p>
      <w:pPr>
        <w:pStyle w:val="a2"/>
      </w:pPr>
      <w:r>
        <w:rPr>
          <w:b/>
          <w:bCs/>
        </w:rPr>
        <w:t xml:space="preserve">01:06:07 Jane</w:t>
      </w:r>
      <w:r>
        <w:br/>
      </w:r>
      <w:r>
        <w:t xml:space="preserve">So can our case study be internal then? They won’t necessarily be published on LinkedIn.</w:t>
      </w:r>
    </w:p>
    <w:p>
      <w:pPr>
        <w:pStyle w:val="a2"/>
      </w:pPr>
      <w:r>
        <w:rPr>
          <w:b/>
          <w:bCs/>
        </w:rPr>
        <w:t xml:space="preserve">01:06:13 Speaker 1</w:t>
      </w:r>
      <w:r>
        <w:br/>
      </w:r>
      <w:r>
        <w:t xml:space="preserve">Unless we remove them.</w:t>
      </w:r>
    </w:p>
    <w:p>
      <w:pPr>
        <w:pStyle w:val="a2"/>
      </w:pPr>
      <w:r>
        <w:rPr>
          <w:b/>
          <w:bCs/>
        </w:rPr>
        <w:t xml:space="preserve">01:06:15 Jane</w:t>
      </w:r>
      <w:r>
        <w:br/>
      </w:r>
      <w:r>
        <w:t xml:space="preserve">No name.</w:t>
      </w:r>
    </w:p>
    <w:p>
      <w:pPr>
        <w:pStyle w:val="a2"/>
      </w:pPr>
      <w:r>
        <w:rPr>
          <w:b/>
          <w:bCs/>
        </w:rPr>
        <w:t xml:space="preserve">01:06:16 Speaker 1</w:t>
      </w:r>
      <w:r>
        <w:br/>
      </w:r>
      <w:r>
        <w:t xml:space="preserve">I think I don’t know. But I think because case studies we’re going to have to get approved anyway. So, that’s we’re going to reach out to them and say, hey, here is this case study. We’re gonna publish on our site and it’s going to go on to LinkedIn. Something like that. So we’ll get that in as we get down the road. Because like a company like Boyd for example, there’s one corporate marketing</w:t>
      </w:r>
    </w:p>
    <w:p>
      <w:pPr>
        <w:pStyle w:val="a2"/>
      </w:pPr>
      <w:r>
        <w:rPr>
          <w:b/>
          <w:bCs/>
        </w:rPr>
        <w:t xml:space="preserve">01:06:37 Jane</w:t>
      </w:r>
      <w:r>
        <w:br/>
      </w:r>
      <w:r>
        <w:t xml:space="preserve">We talk to them once.</w:t>
      </w:r>
    </w:p>
    <w:p>
      <w:pPr>
        <w:pStyle w:val="a2"/>
      </w:pPr>
      <w:r>
        <w:rPr>
          <w:b/>
          <w:bCs/>
        </w:rPr>
        <w:t xml:space="preserve">01:06:39 Speaker 1</w:t>
      </w:r>
      <w:r>
        <w:br/>
      </w:r>
      <w:r>
        <w:t xml:space="preserve">They let us do it once it’s all good, as long as it follows the same level of quality.</w:t>
      </w:r>
    </w:p>
    <w:p>
      <w:pPr>
        <w:pStyle w:val="a2"/>
      </w:pPr>
      <w:r>
        <w:rPr>
          <w:b/>
          <w:bCs/>
        </w:rPr>
        <w:t xml:space="preserve">01:06:45 Jane</w:t>
      </w:r>
      <w:r>
        <w:br/>
      </w:r>
      <w:r>
        <w:t xml:space="preserve">Cool. And then I parsed this out a little bit more by medium. That’s probably more for me and people doing marketing writing than it is for anybody else. But so that’s the comprehensive messaging document. And then I had a separate philosophy one, because I think this is important more for these guys. And for all of us that are working behind the scenes to really understand all of this stuff that Nick outlined. So that’s what this document goes through.</w:t>
      </w:r>
    </w:p>
    <w:p>
      <w:pPr>
        <w:pStyle w:val="a2"/>
      </w:pPr>
      <w:r>
        <w:rPr>
          <w:b/>
          <w:bCs/>
        </w:rPr>
        <w:t xml:space="preserve">01:07:12 Speaker 1</w:t>
      </w:r>
      <w:r>
        <w:br/>
      </w:r>
      <w:r>
        <w:t xml:space="preserve">Mark, I’ll forward this to you. Both of them?</w:t>
      </w:r>
    </w:p>
    <w:p>
      <w:pPr>
        <w:pStyle w:val="a2"/>
      </w:pPr>
      <w:r>
        <w:rPr>
          <w:b/>
          <w:bCs/>
        </w:rPr>
        <w:t xml:space="preserve">01:07:16 Speaker 4</w:t>
      </w:r>
      <w:r>
        <w:br/>
      </w:r>
      <w:r>
        <w:t xml:space="preserve">All of it. And then this is the personas, which again is more of for marketing and sales. So Mark, this will be good for you too.</w:t>
      </w:r>
    </w:p>
    <w:p>
      <w:pPr>
        <w:pStyle w:val="a2"/>
      </w:pPr>
      <w:r>
        <w:rPr>
          <w:b/>
          <w:bCs/>
        </w:rPr>
        <w:t xml:space="preserve">01:07:26 Jane</w:t>
      </w:r>
      <w:r>
        <w:br/>
      </w:r>
      <w:r>
        <w:t xml:space="preserve">You and I talked through this already a little bit, but just goes through the messaging for each person we’re talking to. So yes, Mark, you’ll get all of this. I’d like to circulate. What do you think makes sense for these guys here in the office? What are they going to want to see? They want to see the messaging doc? Or do they just want to see the philosophy?</w:t>
      </w:r>
    </w:p>
    <w:p>
      <w:pPr>
        <w:pStyle w:val="a2"/>
      </w:pPr>
      <w:r>
        <w:rPr>
          <w:b/>
          <w:bCs/>
        </w:rPr>
        <w:t xml:space="preserve">01:07:49 Speaker 1</w:t>
      </w:r>
      <w:r>
        <w:br/>
      </w:r>
      <w:r>
        <w:t xml:space="preserve">Think the philosophy is going to be good and I think that we’ll schedule a meeting and go over it with everybody together.</w:t>
      </w:r>
    </w:p>
    <w:p>
      <w:pPr>
        <w:pStyle w:val="a2"/>
      </w:pPr>
      <w:r>
        <w:rPr>
          <w:b/>
          <w:bCs/>
        </w:rPr>
        <w:t xml:space="preserve">01:07:54 Speaker 3</w:t>
      </w:r>
      <w:r>
        <w:br/>
      </w:r>
      <w:r>
        <w:t xml:space="preserve">Oh, okay. Yeah,</w:t>
      </w:r>
    </w:p>
    <w:p>
      <w:pPr>
        <w:pStyle w:val="a2"/>
      </w:pPr>
      <w:r>
        <w:rPr>
          <w:b/>
          <w:bCs/>
        </w:rPr>
        <w:t xml:space="preserve">01:07:55 Speaker 1</w:t>
      </w:r>
      <w:r>
        <w:br/>
      </w:r>
      <w:r>
        <w:t xml:space="preserve">I don’t think we just send it to them. We can send it to them after that, but I think we just say, hey guys, look, you’re out there and you’re representing us. They’ve all done a great job, but just so they’re all on the same page. They can think like we are. This document does so.</w:t>
      </w:r>
    </w:p>
    <w:p>
      <w:pPr>
        <w:pStyle w:val="a2"/>
      </w:pPr>
      <w:r>
        <w:rPr>
          <w:b/>
          <w:bCs/>
        </w:rPr>
        <w:t xml:space="preserve">01:08:08 Jane</w:t>
      </w:r>
      <w:r>
        <w:br/>
      </w:r>
      <w:r>
        <w:t xml:space="preserve">We want to go through it on Monday.</w:t>
      </w:r>
    </w:p>
    <w:p>
      <w:pPr>
        <w:pStyle w:val="a2"/>
      </w:pPr>
      <w:r>
        <w:rPr>
          <w:b/>
          <w:bCs/>
        </w:rPr>
        <w:t xml:space="preserve">01:08:10 Speaker 1</w:t>
      </w:r>
      <w:r>
        <w:br/>
      </w:r>
      <w:r>
        <w:t xml:space="preserve">Potentially, if I get everybody, they’re going to be in on Monday’s Memorial Day. So we’re going to skip this. And then Tuesday they are.</w:t>
      </w:r>
    </w:p>
    <w:p>
      <w:pPr>
        <w:pStyle w:val="a2"/>
      </w:pPr>
      <w:r>
        <w:rPr>
          <w:b/>
          <w:bCs/>
        </w:rPr>
        <w:t xml:space="preserve">01:08:19 Jane</w:t>
      </w:r>
      <w:r>
        <w:br/>
      </w:r>
      <w:r>
        <w:t xml:space="preserve">Next monday memorial day. My god, you’re right.</w:t>
      </w:r>
    </w:p>
    <w:p>
      <w:pPr>
        <w:pStyle w:val="a2"/>
      </w:pPr>
      <w:r>
        <w:rPr>
          <w:b/>
          <w:bCs/>
        </w:rPr>
        <w:t xml:space="preserve">01:08:22 Speaker 1</w:t>
      </w:r>
      <w:r>
        <w:br/>
      </w:r>
      <w:r>
        <w:t xml:space="preserve">And Tuesday they’re going out to Osage.</w:t>
      </w:r>
    </w:p>
    <w:p>
      <w:pPr>
        <w:pStyle w:val="a2"/>
      </w:pPr>
      <w:r>
        <w:rPr>
          <w:b/>
          <w:bCs/>
        </w:rPr>
        <w:t xml:space="preserve">01:08:24 Jane</w:t>
      </w:r>
      <w:r>
        <w:br/>
      </w:r>
      <w:r>
        <w:t xml:space="preserve">So maybe the Monday after.</w:t>
      </w:r>
    </w:p>
    <w:p>
      <w:pPr>
        <w:pStyle w:val="a2"/>
      </w:pPr>
      <w:r>
        <w:rPr>
          <w:b/>
          <w:bCs/>
        </w:rPr>
        <w:t xml:space="preserve">01:08:26 Speaker 1</w:t>
      </w:r>
      <w:r>
        <w:br/>
      </w:r>
      <w:r>
        <w:t xml:space="preserve">The following week, probably.</w:t>
      </w:r>
    </w:p>
    <w:p>
      <w:pPr>
        <w:pStyle w:val="a2"/>
      </w:pPr>
      <w:r>
        <w:rPr>
          <w:b/>
          <w:bCs/>
        </w:rPr>
        <w:t xml:space="preserve">01:08:27 Jane</w:t>
      </w:r>
      <w:r>
        <w:br/>
      </w:r>
      <w:r>
        <w:t xml:space="preserve">That works.</w:t>
      </w:r>
    </w:p>
    <w:p>
      <w:pPr>
        <w:pStyle w:val="a2"/>
      </w:pPr>
      <w:r>
        <w:rPr>
          <w:b/>
          <w:bCs/>
        </w:rPr>
        <w:t xml:space="preserve">01:08:29 Speaker 1</w:t>
      </w:r>
      <w:r>
        <w:br/>
      </w:r>
      <w:r>
        <w:t xml:space="preserve">We’ll get opportunities. I always spew our culture whenever I am with them, and they get it. They’re getting it. The guys really like being here. It’s not gonna be hard. We could even send it to them and say here is something to read on the plane. Some more stuff. I’d like to explain it before we send it to them. That’s all. We can just do that Monday, and then we just forward it out to everybody.</w:t>
      </w:r>
    </w:p>
    <w:p>
      <w:pPr>
        <w:pStyle w:val="a2"/>
      </w:pPr>
      <w:r>
        <w:rPr>
          <w:b/>
          <w:bCs/>
        </w:rPr>
        <w:t xml:space="preserve">01:08:56 Jane</w:t>
      </w:r>
      <w:r>
        <w:br/>
      </w:r>
      <w:r>
        <w:t xml:space="preserve">Sounds good.</w:t>
      </w:r>
    </w:p>
    <w:p>
      <w:pPr>
        <w:pStyle w:val="a2"/>
      </w:pPr>
      <w:r>
        <w:rPr>
          <w:b/>
          <w:bCs/>
        </w:rPr>
        <w:t xml:space="preserve">01:08:58 Speaker 1</w:t>
      </w:r>
      <w:r>
        <w:br/>
      </w:r>
      <w:r>
        <w:t xml:space="preserve">Cool. Well this is great.</w:t>
      </w:r>
    </w:p>
    <w:p>
      <w:pPr>
        <w:pStyle w:val="a2"/>
      </w:pPr>
      <w:r>
        <w:rPr>
          <w:b/>
          <w:bCs/>
        </w:rPr>
        <w:t xml:space="preserve">01:09:01 Jane</w:t>
      </w:r>
      <w:r>
        <w:br/>
      </w:r>
      <w:r>
        <w:t xml:space="preserve">I’ll start jumping in all this, and we’ll give you guys some time to prep for your demo.</w:t>
      </w:r>
    </w:p>
    <w:p>
      <w:pPr>
        <w:pStyle w:val="a2"/>
      </w:pPr>
      <w:r>
        <w:rPr>
          <w:b/>
          <w:bCs/>
        </w:rPr>
        <w:t xml:space="preserve">01:09:08 Speaker 1</w:t>
      </w:r>
      <w:r>
        <w:br/>
      </w:r>
      <w:r>
        <w:t xml:space="preserve">Very good. So Mark, can we have a full presentation, Mark?</w:t>
      </w:r>
    </w:p>
    <w:p>
      <w:pPr>
        <w:pStyle w:val="a2"/>
      </w:pPr>
      <w:r>
        <w:rPr>
          <w:b/>
          <w:bCs/>
        </w:rPr>
        <w:t xml:space="preserve">01:09:13 Speaker 4</w:t>
      </w:r>
      <w:r>
        <w:br/>
      </w:r>
      <w:r>
        <w:t xml:space="preserve">You’re doing this typical thing where you’re jumping in and talking about the overview. And then you do the why. Lucy was created. And then give it back to me, and then I’ll go through the rest of the PowerPoint, and then you do your thing on the demo. I saw you already put the logo up. Just a random note, did you want to jump in on that Prairie Moon email? Or do you want me to?</w:t>
      </w:r>
    </w:p>
    <w:p>
      <w:pPr>
        <w:pStyle w:val="a2"/>
      </w:pPr>
      <w:r>
        <w:rPr>
          <w:b/>
          <w:bCs/>
        </w:rPr>
        <w:t xml:space="preserve">01:09:36 Speaker 1</w:t>
      </w:r>
      <w:r>
        <w:br/>
      </w:r>
      <w:r>
        <w:t xml:space="preserve">I saw that just I didn’t read all of it. Let me just go through it real fast. That’s for Warren right? So I’ll leave that to you.</w:t>
      </w:r>
    </w:p>
    <w:p>
      <w:pPr>
        <w:pStyle w:val="a2"/>
      </w:pPr>
      <w:r>
        <w:rPr>
          <w:b/>
          <w:bCs/>
        </w:rPr>
        <w:t xml:space="preserve">01:09:46 Speaker 4</w:t>
      </w:r>
      <w:r>
        <w:br/>
      </w:r>
      <w:r>
        <w:t xml:space="preserve">So you could say how we want to be in contact with him, but I didn’t want to cross lines with you.</w:t>
      </w:r>
    </w:p>
    <w:p>
      <w:pPr>
        <w:pStyle w:val="a2"/>
      </w:pPr>
      <w:r>
        <w:rPr>
          <w:b/>
          <w:bCs/>
        </w:rPr>
        <w:t xml:space="preserve">01:09:55 Speaker 1</w:t>
      </w:r>
      <w:r>
        <w:br/>
      </w:r>
      <w:r>
        <w:t xml:space="preserve">James is your guy, right?</w:t>
      </w:r>
    </w:p>
    <w:p>
      <w:pPr>
        <w:pStyle w:val="a2"/>
      </w:pPr>
      <w:r>
        <w:rPr>
          <w:b/>
          <w:bCs/>
        </w:rPr>
        <w:t xml:space="preserve">01:09:57 Speaker 4</w:t>
      </w:r>
      <w:r>
        <w:br/>
      </w:r>
      <w:r>
        <w:t xml:space="preserve">He’s the GM.</w:t>
      </w:r>
    </w:p>
    <w:p>
      <w:pPr>
        <w:pStyle w:val="a2"/>
      </w:pPr>
      <w:r>
        <w:rPr>
          <w:b/>
          <w:bCs/>
        </w:rPr>
        <w:t xml:space="preserve">01:09:59 Speaker 1</w:t>
      </w:r>
      <w:r>
        <w:br/>
      </w:r>
      <w:r>
        <w:t xml:space="preserve">Got it.</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2026-05-19T16:36:37Z</dcterms:created>
  <dcterms:modified xsi:type="dcterms:W3CDTF">2026-05-19T16:36:37Z</dcterms:modified>
</cp:coreProperties>
</file>

<file path=docProps/custom.xml><?xml version="1.0" encoding="utf-8"?>
<Properties xmlns="http://schemas.openxmlformats.org/officeDocument/2006/custom-properties" xmlns:vt="http://schemas.openxmlformats.org/officeDocument/2006/docPropsVTypes"/>
</file>